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C13B" w14:textId="77777777" w:rsidR="00142C3F" w:rsidRDefault="00142C3F" w:rsidP="00142C3F">
      <w:pPr>
        <w:jc w:val="center"/>
        <w:rPr>
          <w:b/>
          <w:bCs/>
          <w:color w:val="1F497D" w:themeColor="text2"/>
          <w:sz w:val="44"/>
          <w:szCs w:val="44"/>
        </w:rPr>
      </w:pPr>
      <w:r>
        <w:rPr>
          <w:noProof/>
        </w:rPr>
        <w:drawing>
          <wp:inline distT="0" distB="0" distL="0" distR="0" wp14:anchorId="43B866C5" wp14:editId="144B63BE">
            <wp:extent cx="5943600" cy="574040"/>
            <wp:effectExtent l="0" t="0" r="0" b="0"/>
            <wp:docPr id="150" name="Picture 1"/>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8"/>
                    <a:stretch>
                      <a:fillRect/>
                    </a:stretch>
                  </pic:blipFill>
                  <pic:spPr>
                    <a:xfrm>
                      <a:off x="0" y="0"/>
                      <a:ext cx="5943600" cy="574040"/>
                    </a:xfrm>
                    <a:prstGeom prst="rect">
                      <a:avLst/>
                    </a:prstGeom>
                  </pic:spPr>
                </pic:pic>
              </a:graphicData>
            </a:graphic>
          </wp:inline>
        </w:drawing>
      </w:r>
    </w:p>
    <w:p w14:paraId="1798E9B3" w14:textId="77777777" w:rsidR="00142C3F" w:rsidRPr="006C5B9A" w:rsidRDefault="00142C3F" w:rsidP="00142C3F">
      <w:pPr>
        <w:jc w:val="center"/>
        <w:rPr>
          <w:b/>
          <w:bCs/>
          <w:color w:val="4F6228" w:themeColor="accent3" w:themeShade="80"/>
          <w:sz w:val="44"/>
          <w:szCs w:val="44"/>
          <w:lang w:val="en-IN"/>
        </w:rPr>
      </w:pPr>
      <w:r w:rsidRPr="006C5B9A">
        <w:rPr>
          <w:b/>
          <w:bCs/>
          <w:color w:val="4F6228" w:themeColor="accent3" w:themeShade="80"/>
          <w:sz w:val="44"/>
          <w:szCs w:val="44"/>
          <w:lang w:val="en-IN"/>
        </w:rPr>
        <w:t xml:space="preserve">Department of Artificial Intelligence and Machine Learning </w:t>
      </w:r>
    </w:p>
    <w:p w14:paraId="604A35C4" w14:textId="77777777" w:rsidR="00142C3F" w:rsidRDefault="00142C3F" w:rsidP="00142C3F">
      <w:pPr>
        <w:spacing w:after="120"/>
        <w:jc w:val="center"/>
        <w:rPr>
          <w:b/>
          <w:sz w:val="26"/>
          <w:szCs w:val="26"/>
        </w:rPr>
      </w:pPr>
      <w:r>
        <w:rPr>
          <w:b/>
          <w:bCs/>
          <w:color w:val="1F497D" w:themeColor="text2"/>
          <w:sz w:val="44"/>
          <w:szCs w:val="44"/>
          <w:lang w:val="en-IN"/>
        </w:rPr>
        <w:t xml:space="preserve">            </w:t>
      </w:r>
      <w:r w:rsidRPr="006C5B9A">
        <w:rPr>
          <w:b/>
          <w:bCs/>
          <w:color w:val="1F497D" w:themeColor="text2"/>
          <w:sz w:val="36"/>
          <w:szCs w:val="36"/>
          <w:lang w:val="en-IN"/>
        </w:rPr>
        <w:t xml:space="preserve">Object Oriented Programming through C++ </w:t>
      </w:r>
      <w:r>
        <w:rPr>
          <w:b/>
          <w:sz w:val="26"/>
          <w:szCs w:val="26"/>
        </w:rPr>
        <w:t>(2501CS08)</w:t>
      </w:r>
    </w:p>
    <w:p w14:paraId="19FD93D2" w14:textId="77777777" w:rsidR="00142C3F" w:rsidRDefault="00142C3F" w:rsidP="00142C3F">
      <w:pPr>
        <w:rPr>
          <w:b/>
          <w:bCs/>
          <w:color w:val="1F497D" w:themeColor="text2"/>
          <w:sz w:val="36"/>
          <w:szCs w:val="36"/>
        </w:rPr>
      </w:pPr>
      <w:r>
        <w:rPr>
          <w:b/>
          <w:bCs/>
          <w:color w:val="1F497D" w:themeColor="text2"/>
          <w:sz w:val="32"/>
          <w:szCs w:val="32"/>
        </w:rPr>
        <w:t xml:space="preserve">     </w:t>
      </w:r>
      <w:proofErr w:type="gramStart"/>
      <w:r w:rsidRPr="006C5B9A">
        <w:rPr>
          <w:b/>
          <w:bCs/>
          <w:color w:val="1F497D" w:themeColor="text2"/>
          <w:sz w:val="36"/>
          <w:szCs w:val="36"/>
        </w:rPr>
        <w:t>STUDENT  ATTENDANCE</w:t>
      </w:r>
      <w:proofErr w:type="gramEnd"/>
      <w:r>
        <w:rPr>
          <w:b/>
          <w:bCs/>
          <w:color w:val="1F497D" w:themeColor="text2"/>
          <w:sz w:val="36"/>
          <w:szCs w:val="36"/>
        </w:rPr>
        <w:t xml:space="preserve"> MANAGEMENT SYSTEM</w:t>
      </w:r>
    </w:p>
    <w:p w14:paraId="301C9D2E" w14:textId="77777777" w:rsidR="00142C3F" w:rsidRPr="006C5B9A" w:rsidRDefault="00142C3F" w:rsidP="00142C3F">
      <w:pPr>
        <w:rPr>
          <w:color w:val="1F497D" w:themeColor="text2"/>
          <w:sz w:val="36"/>
          <w:szCs w:val="36"/>
        </w:rPr>
      </w:pPr>
      <w:r>
        <w:rPr>
          <w:color w:val="1F497D" w:themeColor="text2"/>
          <w:sz w:val="36"/>
          <w:szCs w:val="36"/>
        </w:rPr>
        <w:t xml:space="preserve">                                      </w:t>
      </w:r>
      <w:r w:rsidRPr="006C5B9A">
        <w:rPr>
          <w:color w:val="EE0000"/>
          <w:sz w:val="36"/>
          <w:szCs w:val="36"/>
        </w:rPr>
        <w:t xml:space="preserve">CERTIFICATE  </w:t>
      </w:r>
    </w:p>
    <w:p w14:paraId="54C6C8E6" w14:textId="77777777" w:rsidR="00142C3F" w:rsidRDefault="00142C3F" w:rsidP="00142C3F">
      <w:pPr>
        <w:spacing w:after="120"/>
        <w:jc w:val="center"/>
        <w:rPr>
          <w:sz w:val="26"/>
          <w:szCs w:val="26"/>
        </w:rPr>
      </w:pPr>
    </w:p>
    <w:p w14:paraId="6915FB90" w14:textId="77777777" w:rsidR="00142C3F" w:rsidRPr="006C5B9A" w:rsidRDefault="00142C3F" w:rsidP="00142C3F">
      <w:pPr>
        <w:rPr>
          <w:color w:val="1F497D" w:themeColor="text2"/>
          <w:sz w:val="44"/>
          <w:szCs w:val="44"/>
        </w:rPr>
      </w:pPr>
      <w:r>
        <w:rPr>
          <w:b/>
          <w:bCs/>
          <w:color w:val="1F497D" w:themeColor="text2"/>
          <w:sz w:val="44"/>
          <w:szCs w:val="44"/>
        </w:rPr>
        <w:t xml:space="preserve">                               </w:t>
      </w:r>
      <w:r>
        <w:rPr>
          <w:b/>
          <w:sz w:val="26"/>
          <w:szCs w:val="26"/>
        </w:rPr>
        <w:t>BATCH NUMBER – 02</w:t>
      </w:r>
    </w:p>
    <w:p w14:paraId="0B60C59E" w14:textId="77777777" w:rsidR="00142C3F" w:rsidRDefault="00142C3F" w:rsidP="00142C3F">
      <w:pPr>
        <w:spacing w:after="120"/>
        <w:jc w:val="center"/>
        <w:rPr>
          <w:b/>
          <w:sz w:val="32"/>
          <w:szCs w:val="32"/>
        </w:rPr>
      </w:pPr>
      <w:r w:rsidRPr="00C432B2">
        <w:rPr>
          <w:b/>
          <w:sz w:val="32"/>
          <w:szCs w:val="32"/>
        </w:rPr>
        <w:t>SUBMITTED BY</w:t>
      </w:r>
    </w:p>
    <w:p w14:paraId="1A89ED02" w14:textId="77777777" w:rsidR="00142C3F" w:rsidRPr="00A82F79" w:rsidRDefault="00142C3F" w:rsidP="00142C3F">
      <w:pPr>
        <w:spacing w:after="120"/>
        <w:jc w:val="center"/>
        <w:rPr>
          <w:b/>
          <w:sz w:val="32"/>
          <w:szCs w:val="32"/>
        </w:rPr>
      </w:pPr>
    </w:p>
    <w:p w14:paraId="38561874" w14:textId="77777777" w:rsidR="00142C3F" w:rsidRPr="00EB7B96" w:rsidRDefault="00142C3F" w:rsidP="00142C3F">
      <w:pPr>
        <w:spacing w:after="120"/>
        <w:jc w:val="center"/>
        <w:rPr>
          <w:sz w:val="26"/>
          <w:szCs w:val="26"/>
          <w:lang w:val="en-IN"/>
        </w:rPr>
      </w:pPr>
      <w:r>
        <w:rPr>
          <w:sz w:val="26"/>
          <w:szCs w:val="26"/>
          <w:lang w:val="en-IN"/>
        </w:rPr>
        <w:t xml:space="preserve">ORSU LEELA BHARANI                       </w:t>
      </w:r>
      <w:r w:rsidRPr="00EB7B96">
        <w:rPr>
          <w:sz w:val="26"/>
          <w:szCs w:val="26"/>
          <w:lang w:val="en-IN"/>
        </w:rPr>
        <w:t>— 25B11AI8</w:t>
      </w:r>
      <w:r>
        <w:rPr>
          <w:sz w:val="26"/>
          <w:szCs w:val="26"/>
          <w:lang w:val="en-IN"/>
        </w:rPr>
        <w:t>60</w:t>
      </w:r>
    </w:p>
    <w:p w14:paraId="59F4F2DB" w14:textId="77777777" w:rsidR="00142C3F" w:rsidRDefault="00142C3F" w:rsidP="00142C3F">
      <w:pPr>
        <w:spacing w:after="120"/>
        <w:jc w:val="center"/>
        <w:rPr>
          <w:sz w:val="26"/>
          <w:szCs w:val="26"/>
          <w:lang w:val="en-IN"/>
        </w:rPr>
      </w:pPr>
      <w:r>
        <w:rPr>
          <w:sz w:val="26"/>
          <w:szCs w:val="26"/>
        </w:rPr>
        <w:t xml:space="preserve"> BATHULA N S L DURGA RISHITHA   </w:t>
      </w:r>
      <w:r w:rsidRPr="00EB7B96">
        <w:rPr>
          <w:sz w:val="26"/>
          <w:szCs w:val="26"/>
          <w:lang w:val="en-IN"/>
        </w:rPr>
        <w:t>— 25B11AI</w:t>
      </w:r>
      <w:r>
        <w:rPr>
          <w:sz w:val="26"/>
          <w:szCs w:val="26"/>
          <w:lang w:val="en-IN"/>
        </w:rPr>
        <w:t>103</w:t>
      </w:r>
    </w:p>
    <w:p w14:paraId="251597CC" w14:textId="77777777" w:rsidR="00142C3F" w:rsidRPr="00EB7B96" w:rsidRDefault="00142C3F" w:rsidP="00142C3F">
      <w:pPr>
        <w:spacing w:after="120"/>
        <w:jc w:val="center"/>
        <w:rPr>
          <w:sz w:val="26"/>
          <w:szCs w:val="26"/>
          <w:lang w:val="en-IN"/>
        </w:rPr>
      </w:pPr>
      <w:r>
        <w:rPr>
          <w:sz w:val="26"/>
          <w:szCs w:val="26"/>
        </w:rPr>
        <w:t xml:space="preserve"> GONDYALA SRIRAM PRAKHYATH    </w:t>
      </w:r>
      <w:r w:rsidRPr="00EB7B96">
        <w:rPr>
          <w:sz w:val="26"/>
          <w:szCs w:val="26"/>
          <w:lang w:val="en-IN"/>
        </w:rPr>
        <w:t>— 25B11AI</w:t>
      </w:r>
      <w:r>
        <w:rPr>
          <w:sz w:val="26"/>
          <w:szCs w:val="26"/>
          <w:lang w:val="en-IN"/>
        </w:rPr>
        <w:t>357</w:t>
      </w:r>
    </w:p>
    <w:p w14:paraId="486D3797" w14:textId="77777777" w:rsidR="00142C3F" w:rsidRDefault="00142C3F" w:rsidP="00142C3F">
      <w:pPr>
        <w:spacing w:after="120"/>
        <w:jc w:val="center"/>
        <w:rPr>
          <w:sz w:val="26"/>
          <w:szCs w:val="26"/>
          <w:lang w:val="en-IN"/>
        </w:rPr>
      </w:pPr>
      <w:r>
        <w:rPr>
          <w:sz w:val="26"/>
          <w:szCs w:val="26"/>
        </w:rPr>
        <w:t xml:space="preserve">ELUBANDI MANIKANTA                     </w:t>
      </w:r>
      <w:r w:rsidRPr="00EB7B96">
        <w:rPr>
          <w:sz w:val="26"/>
          <w:szCs w:val="26"/>
          <w:lang w:val="en-IN"/>
        </w:rPr>
        <w:t>— 26B21AI</w:t>
      </w:r>
      <w:r>
        <w:rPr>
          <w:sz w:val="26"/>
          <w:szCs w:val="26"/>
          <w:lang w:val="en-IN"/>
        </w:rPr>
        <w:t>027</w:t>
      </w:r>
    </w:p>
    <w:p w14:paraId="20FA6477" w14:textId="77777777" w:rsidR="00142C3F" w:rsidRDefault="00142C3F" w:rsidP="00142C3F">
      <w:pPr>
        <w:spacing w:after="120"/>
        <w:jc w:val="center"/>
        <w:rPr>
          <w:sz w:val="26"/>
          <w:szCs w:val="26"/>
          <w:lang w:val="en-IN"/>
        </w:rPr>
      </w:pPr>
    </w:p>
    <w:p w14:paraId="40ECDD15" w14:textId="77777777" w:rsidR="00142C3F" w:rsidRPr="006C5B9A" w:rsidRDefault="00142C3F" w:rsidP="00142C3F">
      <w:pPr>
        <w:ind w:hanging="567"/>
        <w:jc w:val="center"/>
        <w:rPr>
          <w:b/>
          <w:sz w:val="26"/>
          <w:szCs w:val="26"/>
          <w:lang w:val="en-IN"/>
        </w:rPr>
      </w:pPr>
      <w:r w:rsidRPr="006C5B9A">
        <w:rPr>
          <w:b/>
          <w:sz w:val="26"/>
          <w:szCs w:val="26"/>
          <w:lang w:val="en-IN"/>
        </w:rPr>
        <w:t xml:space="preserve">In partial fulfilment of the requirements for the award of the B.Tech. degree in Artificial intelligence and machine learning the academic year 2026-2027.  </w:t>
      </w:r>
    </w:p>
    <w:p w14:paraId="59EA3CC7" w14:textId="77777777" w:rsidR="00142C3F" w:rsidRPr="006C5B9A" w:rsidRDefault="00142C3F" w:rsidP="00142C3F">
      <w:pPr>
        <w:ind w:hanging="567"/>
        <w:jc w:val="center"/>
        <w:rPr>
          <w:b/>
          <w:sz w:val="26"/>
          <w:szCs w:val="26"/>
          <w:lang w:val="en-IN"/>
        </w:rPr>
      </w:pPr>
    </w:p>
    <w:p w14:paraId="0A2A8972" w14:textId="14FF31D8" w:rsidR="00142C3F" w:rsidRPr="006C5B9A" w:rsidRDefault="00142C3F" w:rsidP="00142C3F">
      <w:pPr>
        <w:ind w:hanging="567"/>
        <w:rPr>
          <w:b/>
          <w:color w:val="EE0000"/>
          <w:sz w:val="32"/>
          <w:szCs w:val="32"/>
          <w:lang w:val="en-IN"/>
        </w:rPr>
      </w:pPr>
      <w:r>
        <w:rPr>
          <w:b/>
          <w:sz w:val="26"/>
          <w:szCs w:val="26"/>
          <w:lang w:val="en-IN"/>
        </w:rPr>
        <w:t xml:space="preserve">           </w:t>
      </w:r>
      <w:r w:rsidRPr="006C5B9A">
        <w:rPr>
          <w:b/>
          <w:color w:val="EE0000"/>
          <w:sz w:val="32"/>
          <w:szCs w:val="32"/>
          <w:lang w:val="en-IN"/>
        </w:rPr>
        <w:t>Project Guide</w:t>
      </w:r>
      <w:r w:rsidRPr="006C5B9A">
        <w:rPr>
          <w:b/>
          <w:sz w:val="26"/>
          <w:szCs w:val="26"/>
          <w:lang w:val="en-IN"/>
        </w:rPr>
        <w:t xml:space="preserve"> </w:t>
      </w:r>
      <w:r w:rsidRPr="006C5B9A">
        <w:rPr>
          <w:b/>
          <w:sz w:val="26"/>
          <w:szCs w:val="26"/>
          <w:lang w:val="en-IN"/>
        </w:rPr>
        <w:tab/>
        <w:t xml:space="preserve">                                 </w:t>
      </w:r>
      <w:r>
        <w:rPr>
          <w:b/>
          <w:sz w:val="26"/>
          <w:szCs w:val="26"/>
          <w:lang w:val="en-IN"/>
        </w:rPr>
        <w:t xml:space="preserve">                     </w:t>
      </w:r>
      <w:r w:rsidRPr="006C5B9A">
        <w:rPr>
          <w:b/>
          <w:color w:val="EE0000"/>
          <w:sz w:val="32"/>
          <w:szCs w:val="32"/>
          <w:lang w:val="en-IN"/>
        </w:rPr>
        <w:t>Head of the Department</w:t>
      </w:r>
    </w:p>
    <w:p w14:paraId="1CE78427" w14:textId="77777777" w:rsidR="00142C3F" w:rsidRPr="006C5B9A" w:rsidRDefault="00142C3F" w:rsidP="00142C3F">
      <w:pPr>
        <w:ind w:hanging="567"/>
        <w:jc w:val="center"/>
        <w:rPr>
          <w:b/>
          <w:sz w:val="26"/>
          <w:szCs w:val="26"/>
          <w:lang w:val="en-IN"/>
        </w:rPr>
      </w:pPr>
      <w:r>
        <w:rPr>
          <w:b/>
          <w:sz w:val="26"/>
          <w:szCs w:val="26"/>
          <w:lang w:val="en-IN"/>
        </w:rPr>
        <w:t xml:space="preserve">   </w:t>
      </w:r>
      <w:proofErr w:type="spellStart"/>
      <w:r w:rsidRPr="006C5B9A">
        <w:rPr>
          <w:b/>
          <w:sz w:val="26"/>
          <w:szCs w:val="26"/>
          <w:lang w:val="en-IN"/>
        </w:rPr>
        <w:t>Thorati</w:t>
      </w:r>
      <w:proofErr w:type="spellEnd"/>
      <w:r w:rsidRPr="006C5B9A">
        <w:rPr>
          <w:b/>
          <w:sz w:val="26"/>
          <w:szCs w:val="26"/>
          <w:lang w:val="en-IN"/>
        </w:rPr>
        <w:t xml:space="preserve"> Vijaya </w:t>
      </w:r>
      <w:proofErr w:type="gramStart"/>
      <w:r>
        <w:rPr>
          <w:b/>
          <w:sz w:val="26"/>
          <w:szCs w:val="26"/>
          <w:lang w:val="en-IN"/>
        </w:rPr>
        <w:t>L</w:t>
      </w:r>
      <w:r w:rsidRPr="006C5B9A">
        <w:rPr>
          <w:b/>
          <w:sz w:val="26"/>
          <w:szCs w:val="26"/>
          <w:lang w:val="en-IN"/>
        </w:rPr>
        <w:t xml:space="preserve">akshmi,   </w:t>
      </w:r>
      <w:proofErr w:type="gramEnd"/>
      <w:r w:rsidRPr="006C5B9A">
        <w:rPr>
          <w:b/>
          <w:sz w:val="26"/>
          <w:szCs w:val="26"/>
          <w:lang w:val="en-IN"/>
        </w:rPr>
        <w:t xml:space="preserve">                                        Dr. K. Naga Bhargavi, </w:t>
      </w:r>
      <w:proofErr w:type="spellStart"/>
      <w:proofErr w:type="gramStart"/>
      <w:r w:rsidRPr="006C5B9A">
        <w:rPr>
          <w:b/>
          <w:sz w:val="26"/>
          <w:szCs w:val="26"/>
          <w:lang w:val="en-IN"/>
        </w:rPr>
        <w:t>Ph.D</w:t>
      </w:r>
      <w:proofErr w:type="spellEnd"/>
      <w:proofErr w:type="gramEnd"/>
      <w:r w:rsidRPr="006C5B9A">
        <w:rPr>
          <w:b/>
          <w:sz w:val="26"/>
          <w:szCs w:val="26"/>
          <w:lang w:val="en-IN"/>
        </w:rPr>
        <w:t>,</w:t>
      </w:r>
    </w:p>
    <w:p w14:paraId="78C5864F" w14:textId="1D27E7DD" w:rsidR="00142C3F" w:rsidRPr="006C5B9A" w:rsidRDefault="00142C3F" w:rsidP="00142C3F">
      <w:pPr>
        <w:ind w:hanging="567"/>
        <w:jc w:val="center"/>
        <w:rPr>
          <w:bCs/>
          <w:sz w:val="26"/>
          <w:szCs w:val="26"/>
          <w:lang w:val="en-IN"/>
        </w:rPr>
      </w:pPr>
      <w:r w:rsidRPr="006C5B9A">
        <w:rPr>
          <w:bCs/>
          <w:sz w:val="26"/>
          <w:szCs w:val="26"/>
          <w:lang w:val="en-IN"/>
        </w:rPr>
        <w:t xml:space="preserve">Assistant </w:t>
      </w:r>
      <w:proofErr w:type="gramStart"/>
      <w:r w:rsidRPr="006C5B9A">
        <w:rPr>
          <w:bCs/>
          <w:sz w:val="26"/>
          <w:szCs w:val="26"/>
          <w:lang w:val="en-IN"/>
        </w:rPr>
        <w:t xml:space="preserve">Professor,   </w:t>
      </w:r>
      <w:proofErr w:type="gramEnd"/>
      <w:r w:rsidRPr="006C5B9A">
        <w:rPr>
          <w:bCs/>
          <w:sz w:val="26"/>
          <w:szCs w:val="26"/>
          <w:lang w:val="en-IN"/>
        </w:rPr>
        <w:t xml:space="preserve">                                    </w:t>
      </w:r>
      <w:r>
        <w:rPr>
          <w:bCs/>
          <w:sz w:val="26"/>
          <w:szCs w:val="26"/>
          <w:lang w:val="en-IN"/>
        </w:rPr>
        <w:t xml:space="preserve"> </w:t>
      </w:r>
      <w:r w:rsidRPr="006C5B9A">
        <w:rPr>
          <w:bCs/>
          <w:sz w:val="26"/>
          <w:szCs w:val="26"/>
          <w:lang w:val="en-IN"/>
        </w:rPr>
        <w:t xml:space="preserve">         </w:t>
      </w:r>
      <w:r>
        <w:rPr>
          <w:bCs/>
          <w:sz w:val="26"/>
          <w:szCs w:val="26"/>
          <w:lang w:val="en-IN"/>
        </w:rPr>
        <w:t xml:space="preserve">  </w:t>
      </w:r>
      <w:r w:rsidRPr="006C5B9A">
        <w:rPr>
          <w:bCs/>
          <w:sz w:val="26"/>
          <w:szCs w:val="26"/>
          <w:lang w:val="en-IN"/>
        </w:rPr>
        <w:t xml:space="preserve"> </w:t>
      </w:r>
      <w:r>
        <w:rPr>
          <w:bCs/>
          <w:sz w:val="26"/>
          <w:szCs w:val="26"/>
          <w:lang w:val="en-IN"/>
        </w:rPr>
        <w:t xml:space="preserve"> </w:t>
      </w:r>
      <w:r w:rsidRPr="006C5B9A">
        <w:rPr>
          <w:bCs/>
          <w:sz w:val="26"/>
          <w:szCs w:val="26"/>
          <w:lang w:val="en-IN"/>
        </w:rPr>
        <w:t xml:space="preserve"> Associate Professor &amp; HOD,</w:t>
      </w:r>
    </w:p>
    <w:p w14:paraId="4CBE831A" w14:textId="1EF6CC33" w:rsidR="00142C3F" w:rsidRPr="006C5B9A" w:rsidRDefault="00142C3F" w:rsidP="00142C3F">
      <w:pPr>
        <w:ind w:hanging="567"/>
        <w:rPr>
          <w:bCs/>
          <w:sz w:val="26"/>
          <w:szCs w:val="26"/>
          <w:lang w:val="en-IN"/>
        </w:rPr>
      </w:pPr>
      <w:r>
        <w:rPr>
          <w:bCs/>
          <w:sz w:val="26"/>
          <w:szCs w:val="26"/>
          <w:lang w:val="en-IN"/>
        </w:rPr>
        <w:t xml:space="preserve">           </w:t>
      </w:r>
      <w:r w:rsidRPr="006C5B9A">
        <w:rPr>
          <w:bCs/>
          <w:sz w:val="26"/>
          <w:szCs w:val="26"/>
          <w:lang w:val="en-IN"/>
        </w:rPr>
        <w:t xml:space="preserve">Department of AIML.                                              </w:t>
      </w:r>
      <w:r>
        <w:rPr>
          <w:bCs/>
          <w:sz w:val="26"/>
          <w:szCs w:val="26"/>
          <w:lang w:val="en-IN"/>
        </w:rPr>
        <w:t xml:space="preserve">   </w:t>
      </w:r>
      <w:r w:rsidRPr="006C5B9A">
        <w:rPr>
          <w:bCs/>
          <w:sz w:val="26"/>
          <w:szCs w:val="26"/>
          <w:lang w:val="en-IN"/>
        </w:rPr>
        <w:t xml:space="preserve"> Department of AIML.</w:t>
      </w:r>
    </w:p>
    <w:p w14:paraId="234A9148" w14:textId="77777777" w:rsidR="00062D87" w:rsidRDefault="00F6274C">
      <w:pPr>
        <w:rPr>
          <w:sz w:val="26"/>
          <w:szCs w:val="26"/>
        </w:rPr>
      </w:pPr>
      <w:r>
        <w:rPr>
          <w:b/>
          <w:sz w:val="26"/>
          <w:szCs w:val="26"/>
          <w:lang w:val="en-IN"/>
        </w:rPr>
        <w:lastRenderedPageBreak/>
        <w:t xml:space="preserve">                                                      </w:t>
      </w:r>
      <w:r>
        <w:rPr>
          <w:noProof/>
          <w:sz w:val="26"/>
          <w:szCs w:val="26"/>
        </w:rPr>
        <w:drawing>
          <wp:inline distT="0" distB="0" distL="0" distR="0" wp14:anchorId="3F00BDEA" wp14:editId="1A829D37">
            <wp:extent cx="1844040" cy="645795"/>
            <wp:effectExtent l="0" t="0" r="3810" b="1905"/>
            <wp:docPr id="1555635553" name="Image 2" descr="Aditya University logo"/>
            <wp:cNvGraphicFramePr/>
            <a:graphic xmlns:a="http://schemas.openxmlformats.org/drawingml/2006/main">
              <a:graphicData uri="http://schemas.openxmlformats.org/drawingml/2006/picture">
                <pic:pic xmlns:pic="http://schemas.openxmlformats.org/drawingml/2006/picture">
                  <pic:nvPicPr>
                    <pic:cNvPr id="1555635553" name="Image 2" descr="Aditya University logo"/>
                    <pic:cNvPicPr/>
                  </pic:nvPicPr>
                  <pic:blipFill>
                    <a:blip r:embed="rId9" cstate="print"/>
                    <a:stretch>
                      <a:fillRect/>
                    </a:stretch>
                  </pic:blipFill>
                  <pic:spPr>
                    <a:xfrm>
                      <a:off x="0" y="0"/>
                      <a:ext cx="1844040" cy="645795"/>
                    </a:xfrm>
                    <a:prstGeom prst="rect">
                      <a:avLst/>
                    </a:prstGeom>
                  </pic:spPr>
                </pic:pic>
              </a:graphicData>
            </a:graphic>
          </wp:inline>
        </w:drawing>
      </w:r>
    </w:p>
    <w:p w14:paraId="4B010E60" w14:textId="02914ED2" w:rsidR="00142C3F" w:rsidRPr="00142C3F" w:rsidRDefault="00F6274C" w:rsidP="00142C3F">
      <w:pPr>
        <w:spacing w:after="240"/>
        <w:jc w:val="center"/>
        <w:rPr>
          <w:b/>
          <w:sz w:val="30"/>
          <w:szCs w:val="30"/>
        </w:rPr>
      </w:pPr>
      <w:r w:rsidRPr="00142C3F">
        <w:rPr>
          <w:b/>
          <w:sz w:val="30"/>
          <w:szCs w:val="30"/>
        </w:rPr>
        <w:t>CERTIFICATE</w:t>
      </w:r>
    </w:p>
    <w:p w14:paraId="629A8617" w14:textId="5C200967" w:rsidR="00062D87" w:rsidRPr="00C947E6" w:rsidRDefault="00F6274C">
      <w:pPr>
        <w:spacing w:after="120"/>
        <w:jc w:val="both"/>
        <w:rPr>
          <w:sz w:val="26"/>
          <w:szCs w:val="26"/>
        </w:rPr>
      </w:pPr>
      <w:r w:rsidRPr="00C947E6">
        <w:rPr>
          <w:sz w:val="26"/>
          <w:szCs w:val="26"/>
        </w:rPr>
        <w:t>This is to certify that the cornerstone project entitled “STUDENT ATTENDANCE MANAGEMENT SYSTEM” is being submitted by ORSU LEELA BHARANI 25B11AI</w:t>
      </w:r>
      <w:proofErr w:type="gramStart"/>
      <w:r w:rsidRPr="00C947E6">
        <w:rPr>
          <w:sz w:val="26"/>
          <w:szCs w:val="26"/>
        </w:rPr>
        <w:t>860</w:t>
      </w:r>
      <w:r w:rsidR="00B46175" w:rsidRPr="00C947E6">
        <w:rPr>
          <w:sz w:val="26"/>
          <w:szCs w:val="26"/>
        </w:rPr>
        <w:t xml:space="preserve"> </w:t>
      </w:r>
      <w:r w:rsidRPr="00C947E6">
        <w:rPr>
          <w:sz w:val="26"/>
          <w:szCs w:val="26"/>
        </w:rPr>
        <w:t>,BATHULA</w:t>
      </w:r>
      <w:proofErr w:type="gramEnd"/>
      <w:r w:rsidRPr="00C947E6">
        <w:rPr>
          <w:sz w:val="26"/>
          <w:szCs w:val="26"/>
        </w:rPr>
        <w:t xml:space="preserve"> N S L DURGA RISHITHA  25B11AI103, GONDYALA SRIRAM PRAKHYATH  25B11AI357 and ELUBANDI MANIKANTa 25B11AI027   in partial fulfilment for the award of B. Tech Degree from Aditya University, is a record of original work done by them under my supervision. The contents of this project, in full or in parts, have not been submitted to any other Institute or University for the award of any degree or diploma.</w:t>
      </w:r>
    </w:p>
    <w:p w14:paraId="5D16FACB" w14:textId="77777777" w:rsidR="00062D87" w:rsidRDefault="00F6274C">
      <w:pPr>
        <w:rPr>
          <w:sz w:val="26"/>
          <w:szCs w:val="26"/>
        </w:rPr>
      </w:pPr>
      <w:r>
        <w:rPr>
          <w:sz w:val="26"/>
          <w:szCs w:val="26"/>
        </w:rPr>
        <w:br/>
      </w:r>
    </w:p>
    <w:p w14:paraId="55A020CD" w14:textId="77777777" w:rsidR="00062D87" w:rsidRDefault="00F6274C">
      <w:pPr>
        <w:spacing w:after="120"/>
        <w:jc w:val="center"/>
        <w:rPr>
          <w:sz w:val="26"/>
          <w:szCs w:val="26"/>
        </w:rPr>
      </w:pPr>
      <w:r>
        <w:rPr>
          <w:sz w:val="26"/>
          <w:szCs w:val="26"/>
        </w:rPr>
        <w:t>Project Guide</w:t>
      </w:r>
    </w:p>
    <w:p w14:paraId="7B173741" w14:textId="77777777" w:rsidR="00062D87" w:rsidRDefault="00F6274C">
      <w:pPr>
        <w:spacing w:after="120"/>
        <w:jc w:val="center"/>
        <w:rPr>
          <w:sz w:val="26"/>
          <w:szCs w:val="26"/>
        </w:rPr>
      </w:pPr>
      <w:proofErr w:type="gramStart"/>
      <w:r>
        <w:rPr>
          <w:sz w:val="26"/>
          <w:szCs w:val="26"/>
        </w:rPr>
        <w:t>T.VIJAYALAKSHMI</w:t>
      </w:r>
      <w:proofErr w:type="gramEnd"/>
      <w:r>
        <w:rPr>
          <w:sz w:val="26"/>
          <w:szCs w:val="26"/>
        </w:rPr>
        <w:t xml:space="preserve">, </w:t>
      </w:r>
      <w:proofErr w:type="spellStart"/>
      <w:proofErr w:type="gramStart"/>
      <w:r>
        <w:rPr>
          <w:sz w:val="26"/>
          <w:szCs w:val="26"/>
        </w:rPr>
        <w:t>M.Tech</w:t>
      </w:r>
      <w:proofErr w:type="spellEnd"/>
      <w:proofErr w:type="gramEnd"/>
      <w:r>
        <w:rPr>
          <w:sz w:val="26"/>
          <w:szCs w:val="26"/>
        </w:rPr>
        <w:t xml:space="preserve"> </w:t>
      </w:r>
    </w:p>
    <w:p w14:paraId="44AFB033" w14:textId="77777777" w:rsidR="00062D87" w:rsidRDefault="00F6274C">
      <w:pPr>
        <w:spacing w:after="120"/>
        <w:jc w:val="center"/>
        <w:rPr>
          <w:sz w:val="26"/>
          <w:szCs w:val="26"/>
        </w:rPr>
      </w:pPr>
      <w:r>
        <w:rPr>
          <w:sz w:val="26"/>
          <w:szCs w:val="26"/>
        </w:rPr>
        <w:t>Assistant Professor</w:t>
      </w:r>
    </w:p>
    <w:p w14:paraId="23076A79" w14:textId="77777777" w:rsidR="00062D87" w:rsidRDefault="00F6274C">
      <w:pPr>
        <w:spacing w:after="120"/>
        <w:jc w:val="center"/>
        <w:rPr>
          <w:bCs/>
          <w:sz w:val="26"/>
          <w:szCs w:val="26"/>
        </w:rPr>
      </w:pPr>
      <w:r>
        <w:rPr>
          <w:sz w:val="26"/>
          <w:szCs w:val="26"/>
        </w:rPr>
        <w:t xml:space="preserve">Department of </w:t>
      </w:r>
      <w:r>
        <w:rPr>
          <w:bCs/>
          <w:sz w:val="26"/>
          <w:szCs w:val="26"/>
        </w:rPr>
        <w:t>Artificial Intelligence and Machine Learning</w:t>
      </w:r>
    </w:p>
    <w:p w14:paraId="6E8C648B" w14:textId="77777777" w:rsidR="00062D87" w:rsidRDefault="00F6274C">
      <w:pPr>
        <w:spacing w:after="120"/>
        <w:jc w:val="center"/>
        <w:rPr>
          <w:sz w:val="26"/>
          <w:szCs w:val="26"/>
        </w:rPr>
      </w:pPr>
      <w:r>
        <w:rPr>
          <w:sz w:val="26"/>
          <w:szCs w:val="26"/>
        </w:rPr>
        <w:t>Aditya University</w:t>
      </w:r>
    </w:p>
    <w:p w14:paraId="1AFA185E" w14:textId="77777777" w:rsidR="00062D87" w:rsidRDefault="00F6274C">
      <w:r>
        <w:br w:type="page"/>
      </w:r>
    </w:p>
    <w:p w14:paraId="6A788708" w14:textId="1B898EE1" w:rsidR="00C947E6" w:rsidRDefault="00F6274C" w:rsidP="00142C3F">
      <w:pPr>
        <w:spacing w:after="120"/>
        <w:jc w:val="center"/>
        <w:rPr>
          <w:b/>
          <w:sz w:val="30"/>
          <w:szCs w:val="30"/>
        </w:rPr>
      </w:pPr>
      <w:r w:rsidRPr="00142C3F">
        <w:rPr>
          <w:b/>
          <w:sz w:val="30"/>
          <w:szCs w:val="30"/>
        </w:rPr>
        <w:lastRenderedPageBreak/>
        <w:t>DECLARATION</w:t>
      </w:r>
    </w:p>
    <w:p w14:paraId="00F79DA3" w14:textId="77777777" w:rsidR="00142C3F" w:rsidRPr="00142C3F" w:rsidRDefault="00142C3F" w:rsidP="00142C3F">
      <w:pPr>
        <w:spacing w:after="120"/>
        <w:jc w:val="center"/>
        <w:rPr>
          <w:b/>
          <w:sz w:val="30"/>
          <w:szCs w:val="30"/>
        </w:rPr>
      </w:pPr>
    </w:p>
    <w:p w14:paraId="28E45C20" w14:textId="77777777" w:rsidR="00062D87" w:rsidRPr="00B46175" w:rsidRDefault="00F6274C" w:rsidP="00B46175">
      <w:pPr>
        <w:jc w:val="both"/>
        <w:rPr>
          <w:sz w:val="26"/>
          <w:szCs w:val="26"/>
        </w:rPr>
      </w:pPr>
      <w:r w:rsidRPr="00B46175">
        <w:rPr>
          <w:sz w:val="26"/>
          <w:szCs w:val="26"/>
        </w:rPr>
        <w:t xml:space="preserve">We hereby declare that the Cornerstone project work entitled “STUDENT ATTENDANCE MANAGEMENT SYSTEM” is being submitted by us for the award of the B. Tech Degree in </w:t>
      </w:r>
      <w:r w:rsidRPr="00B46175">
        <w:rPr>
          <w:bCs/>
          <w:sz w:val="26"/>
          <w:szCs w:val="26"/>
        </w:rPr>
        <w:t>Artificial</w:t>
      </w:r>
      <w:r w:rsidRPr="00B46175">
        <w:rPr>
          <w:b/>
          <w:sz w:val="26"/>
          <w:szCs w:val="26"/>
        </w:rPr>
        <w:t xml:space="preserve"> </w:t>
      </w:r>
      <w:r w:rsidRPr="00B46175">
        <w:rPr>
          <w:bCs/>
          <w:sz w:val="26"/>
          <w:szCs w:val="26"/>
        </w:rPr>
        <w:t>Intelligence and Machine Learning</w:t>
      </w:r>
      <w:r w:rsidRPr="00B46175">
        <w:rPr>
          <w:sz w:val="26"/>
          <w:szCs w:val="26"/>
        </w:rPr>
        <w:t xml:space="preserve">, Aditya University, Aditya Nagar, ADB Road, </w:t>
      </w:r>
      <w:proofErr w:type="spellStart"/>
      <w:r w:rsidRPr="00B46175">
        <w:rPr>
          <w:sz w:val="26"/>
          <w:szCs w:val="26"/>
        </w:rPr>
        <w:t>Surampalem</w:t>
      </w:r>
      <w:proofErr w:type="spellEnd"/>
      <w:r w:rsidRPr="00B46175">
        <w:rPr>
          <w:sz w:val="26"/>
          <w:szCs w:val="26"/>
        </w:rPr>
        <w:t>, and is a record of original work carried out by us. 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w:t>
      </w:r>
    </w:p>
    <w:p w14:paraId="5BAEFCC8" w14:textId="77777777" w:rsidR="00062D87" w:rsidRPr="00B46175" w:rsidRDefault="00062D87" w:rsidP="00B46175">
      <w:pPr>
        <w:jc w:val="both"/>
        <w:rPr>
          <w:sz w:val="26"/>
          <w:szCs w:val="26"/>
        </w:rPr>
      </w:pPr>
    </w:p>
    <w:p w14:paraId="63247798" w14:textId="77777777" w:rsidR="00062D87" w:rsidRPr="00B46175" w:rsidRDefault="00F6274C" w:rsidP="00B46175">
      <w:pPr>
        <w:jc w:val="both"/>
        <w:rPr>
          <w:b/>
          <w:sz w:val="26"/>
          <w:szCs w:val="26"/>
        </w:rPr>
      </w:pPr>
      <w:r w:rsidRPr="00B46175">
        <w:rPr>
          <w:b/>
          <w:sz w:val="26"/>
          <w:szCs w:val="26"/>
        </w:rPr>
        <w:t>Submitted By</w:t>
      </w:r>
    </w:p>
    <w:p w14:paraId="090CF47D" w14:textId="77777777" w:rsidR="00062D87" w:rsidRPr="00B46175" w:rsidRDefault="00F6274C" w:rsidP="00B46175">
      <w:pPr>
        <w:spacing w:after="120"/>
        <w:jc w:val="both"/>
        <w:rPr>
          <w:sz w:val="26"/>
          <w:szCs w:val="26"/>
        </w:rPr>
      </w:pPr>
      <w:r w:rsidRPr="00B46175">
        <w:rPr>
          <w:sz w:val="26"/>
          <w:szCs w:val="26"/>
        </w:rPr>
        <w:t>ORSU LEELA BHARANI                       25B11AI860</w:t>
      </w:r>
    </w:p>
    <w:p w14:paraId="510C12F6" w14:textId="77777777" w:rsidR="00062D87" w:rsidRPr="00B46175" w:rsidRDefault="00F6274C" w:rsidP="00B46175">
      <w:pPr>
        <w:spacing w:after="120"/>
        <w:jc w:val="both"/>
        <w:rPr>
          <w:sz w:val="26"/>
          <w:szCs w:val="26"/>
        </w:rPr>
      </w:pPr>
      <w:r w:rsidRPr="00B46175">
        <w:rPr>
          <w:sz w:val="26"/>
          <w:szCs w:val="26"/>
        </w:rPr>
        <w:t xml:space="preserve">BATHULA N S L DURGA RISHITHA  25B11AI103 </w:t>
      </w:r>
    </w:p>
    <w:p w14:paraId="57404002" w14:textId="77777777" w:rsidR="00062D87" w:rsidRPr="00B46175" w:rsidRDefault="00F6274C" w:rsidP="00B46175">
      <w:pPr>
        <w:spacing w:after="120"/>
        <w:jc w:val="both"/>
        <w:rPr>
          <w:sz w:val="26"/>
          <w:szCs w:val="26"/>
        </w:rPr>
      </w:pPr>
      <w:r w:rsidRPr="00B46175">
        <w:rPr>
          <w:sz w:val="26"/>
          <w:szCs w:val="26"/>
        </w:rPr>
        <w:t>GONDYALA SRIRAM PRAKHYATH  25B11AI357</w:t>
      </w:r>
    </w:p>
    <w:p w14:paraId="56E461FE" w14:textId="77777777" w:rsidR="00062D87" w:rsidRPr="00B46175" w:rsidRDefault="00F6274C" w:rsidP="00B46175">
      <w:pPr>
        <w:spacing w:after="120"/>
        <w:jc w:val="both"/>
        <w:rPr>
          <w:sz w:val="26"/>
          <w:szCs w:val="26"/>
        </w:rPr>
      </w:pPr>
      <w:r w:rsidRPr="00B46175">
        <w:rPr>
          <w:sz w:val="26"/>
          <w:szCs w:val="26"/>
        </w:rPr>
        <w:t xml:space="preserve">ELUBANDI MANIKANTA                     25B11AI027  </w:t>
      </w:r>
    </w:p>
    <w:p w14:paraId="1290423D" w14:textId="77777777" w:rsidR="00062D87" w:rsidRPr="00B46175" w:rsidRDefault="00062D87" w:rsidP="00B46175">
      <w:pPr>
        <w:jc w:val="both"/>
        <w:rPr>
          <w:sz w:val="26"/>
          <w:szCs w:val="26"/>
        </w:rPr>
      </w:pPr>
    </w:p>
    <w:p w14:paraId="4349E664" w14:textId="77777777" w:rsidR="00062D87" w:rsidRPr="00B46175" w:rsidRDefault="00F6274C" w:rsidP="00B46175">
      <w:pPr>
        <w:jc w:val="both"/>
        <w:rPr>
          <w:sz w:val="26"/>
          <w:szCs w:val="26"/>
        </w:rPr>
      </w:pPr>
      <w:r w:rsidRPr="00B46175">
        <w:rPr>
          <w:sz w:val="26"/>
          <w:szCs w:val="26"/>
        </w:rPr>
        <w:t xml:space="preserve">Place: </w:t>
      </w:r>
      <w:proofErr w:type="spellStart"/>
      <w:r w:rsidRPr="00B46175">
        <w:rPr>
          <w:sz w:val="26"/>
          <w:szCs w:val="26"/>
        </w:rPr>
        <w:t>Surampalem</w:t>
      </w:r>
      <w:proofErr w:type="spellEnd"/>
    </w:p>
    <w:p w14:paraId="05186811" w14:textId="77777777" w:rsidR="00062D87" w:rsidRPr="00B46175" w:rsidRDefault="00F6274C" w:rsidP="00B46175">
      <w:pPr>
        <w:jc w:val="both"/>
        <w:rPr>
          <w:sz w:val="26"/>
          <w:szCs w:val="26"/>
        </w:rPr>
      </w:pPr>
      <w:r w:rsidRPr="00B46175">
        <w:rPr>
          <w:sz w:val="26"/>
          <w:szCs w:val="26"/>
        </w:rPr>
        <w:t>Date: ____________________</w:t>
      </w:r>
    </w:p>
    <w:p w14:paraId="145D1092" w14:textId="77777777" w:rsidR="00062D87" w:rsidRDefault="00F6274C">
      <w:r>
        <w:br w:type="page"/>
      </w:r>
    </w:p>
    <w:p w14:paraId="515173F3" w14:textId="77777777" w:rsidR="00062D87" w:rsidRPr="00142C3F" w:rsidRDefault="00F6274C">
      <w:pPr>
        <w:spacing w:after="120"/>
        <w:jc w:val="center"/>
        <w:rPr>
          <w:b/>
          <w:sz w:val="30"/>
          <w:szCs w:val="30"/>
        </w:rPr>
      </w:pPr>
      <w:r w:rsidRPr="00142C3F">
        <w:rPr>
          <w:b/>
          <w:sz w:val="30"/>
          <w:szCs w:val="30"/>
        </w:rPr>
        <w:lastRenderedPageBreak/>
        <w:t>ACKNOWLEDGEMENT</w:t>
      </w:r>
    </w:p>
    <w:p w14:paraId="650FC47F" w14:textId="77777777" w:rsidR="00C947E6" w:rsidRPr="00B46175" w:rsidRDefault="00C947E6">
      <w:pPr>
        <w:spacing w:after="120"/>
        <w:jc w:val="center"/>
        <w:rPr>
          <w:sz w:val="26"/>
          <w:szCs w:val="26"/>
        </w:rPr>
      </w:pPr>
    </w:p>
    <w:p w14:paraId="3CDA12FC" w14:textId="77777777" w:rsidR="00062D87" w:rsidRPr="00B46175" w:rsidRDefault="00F6274C" w:rsidP="00B46175">
      <w:pPr>
        <w:spacing w:after="120"/>
        <w:jc w:val="both"/>
        <w:rPr>
          <w:sz w:val="26"/>
          <w:szCs w:val="26"/>
        </w:rPr>
      </w:pPr>
      <w:r w:rsidRPr="00B46175">
        <w:rPr>
          <w:sz w:val="26"/>
          <w:szCs w:val="26"/>
        </w:rPr>
        <w:t>It is with immense pleasure that we express our sincere gratitude to our Cornerstone Project Guide</w:t>
      </w:r>
      <w:proofErr w:type="gramStart"/>
      <w:r w:rsidRPr="00B46175">
        <w:rPr>
          <w:sz w:val="26"/>
          <w:szCs w:val="26"/>
        </w:rPr>
        <w:t>, ,</w:t>
      </w:r>
      <w:proofErr w:type="gramEnd"/>
      <w:r w:rsidRPr="00B46175">
        <w:rPr>
          <w:sz w:val="26"/>
          <w:szCs w:val="26"/>
        </w:rPr>
        <w:t xml:space="preserve"> </w:t>
      </w:r>
      <w:proofErr w:type="gramStart"/>
      <w:r w:rsidRPr="00B46175">
        <w:rPr>
          <w:sz w:val="26"/>
          <w:szCs w:val="26"/>
        </w:rPr>
        <w:t>T.VIJAYALAKSHMI</w:t>
      </w:r>
      <w:proofErr w:type="gramEnd"/>
      <w:r w:rsidRPr="00B46175">
        <w:rPr>
          <w:sz w:val="26"/>
          <w:szCs w:val="26"/>
        </w:rPr>
        <w:t xml:space="preserve">, </w:t>
      </w:r>
      <w:proofErr w:type="spellStart"/>
      <w:proofErr w:type="gramStart"/>
      <w:r w:rsidRPr="00B46175">
        <w:rPr>
          <w:sz w:val="26"/>
          <w:szCs w:val="26"/>
        </w:rPr>
        <w:t>M.Tech</w:t>
      </w:r>
      <w:proofErr w:type="spellEnd"/>
      <w:r w:rsidRPr="00B46175">
        <w:rPr>
          <w:sz w:val="26"/>
          <w:szCs w:val="26"/>
        </w:rPr>
        <w:t xml:space="preserve"> ,Assistant</w:t>
      </w:r>
      <w:proofErr w:type="gramEnd"/>
      <w:r w:rsidRPr="00B46175">
        <w:rPr>
          <w:sz w:val="26"/>
          <w:szCs w:val="26"/>
        </w:rPr>
        <w:t xml:space="preserve"> Professor, who has guided us throughout the project. Valuable support, encouragement, and guidance have greatly contributed to the successful completion of this work.</w:t>
      </w:r>
    </w:p>
    <w:p w14:paraId="337FDBF3" w14:textId="40ADE65F" w:rsidR="00062D87" w:rsidRPr="00B46175" w:rsidRDefault="00F6274C" w:rsidP="00B46175">
      <w:pPr>
        <w:spacing w:after="120"/>
        <w:jc w:val="both"/>
        <w:rPr>
          <w:sz w:val="26"/>
          <w:szCs w:val="26"/>
          <w:lang w:val="en-IN"/>
        </w:rPr>
      </w:pPr>
      <w:r w:rsidRPr="00B46175">
        <w:rPr>
          <w:sz w:val="26"/>
          <w:szCs w:val="26"/>
          <w:lang w:val="en-IN"/>
        </w:rPr>
        <w:t xml:space="preserve">We would like to thank our Deputy Heads of the Department, </w:t>
      </w:r>
      <w:r w:rsidRPr="00B46175">
        <w:rPr>
          <w:b/>
          <w:sz w:val="26"/>
          <w:szCs w:val="26"/>
          <w:lang w:val="en-IN"/>
        </w:rPr>
        <w:t xml:space="preserve">Dr. R. Suneetha, Assistant Professor, </w:t>
      </w:r>
      <w:proofErr w:type="spellStart"/>
      <w:proofErr w:type="gramStart"/>
      <w:r w:rsidRPr="00B46175">
        <w:rPr>
          <w:b/>
          <w:sz w:val="26"/>
          <w:szCs w:val="26"/>
          <w:lang w:val="en-IN"/>
        </w:rPr>
        <w:t>Dr.Bollu</w:t>
      </w:r>
      <w:proofErr w:type="spellEnd"/>
      <w:proofErr w:type="gramEnd"/>
      <w:r w:rsidRPr="00B46175">
        <w:rPr>
          <w:b/>
          <w:sz w:val="26"/>
          <w:szCs w:val="26"/>
          <w:lang w:val="en-IN"/>
        </w:rPr>
        <w:t xml:space="preserve"> </w:t>
      </w:r>
      <w:proofErr w:type="spellStart"/>
      <w:r w:rsidRPr="00B46175">
        <w:rPr>
          <w:b/>
          <w:sz w:val="26"/>
          <w:szCs w:val="26"/>
          <w:lang w:val="en-IN"/>
        </w:rPr>
        <w:t>ManikyalaRao</w:t>
      </w:r>
      <w:proofErr w:type="spellEnd"/>
      <w:r w:rsidRPr="00B46175">
        <w:rPr>
          <w:b/>
          <w:sz w:val="26"/>
          <w:szCs w:val="26"/>
          <w:lang w:val="en-IN"/>
        </w:rPr>
        <w:t xml:space="preserve">, Associate </w:t>
      </w:r>
      <w:proofErr w:type="gramStart"/>
      <w:r w:rsidRPr="00B46175">
        <w:rPr>
          <w:b/>
          <w:sz w:val="26"/>
          <w:szCs w:val="26"/>
          <w:lang w:val="en-IN"/>
        </w:rPr>
        <w:t xml:space="preserve">Professor </w:t>
      </w:r>
      <w:r w:rsidRPr="00B46175">
        <w:rPr>
          <w:sz w:val="26"/>
          <w:szCs w:val="26"/>
          <w:lang w:val="en-IN"/>
        </w:rPr>
        <w:t>,</w:t>
      </w:r>
      <w:proofErr w:type="spellStart"/>
      <w:r w:rsidRPr="00B46175">
        <w:rPr>
          <w:b/>
          <w:bCs/>
          <w:sz w:val="26"/>
          <w:szCs w:val="26"/>
          <w:lang w:val="en-IN"/>
        </w:rPr>
        <w:t>Dr</w:t>
      </w:r>
      <w:proofErr w:type="gramEnd"/>
      <w:r w:rsidRPr="00B46175">
        <w:rPr>
          <w:b/>
          <w:bCs/>
          <w:sz w:val="26"/>
          <w:szCs w:val="26"/>
          <w:lang w:val="en-IN"/>
        </w:rPr>
        <w:t>.</w:t>
      </w:r>
      <w:proofErr w:type="gramStart"/>
      <w:r w:rsidRPr="00B46175">
        <w:rPr>
          <w:b/>
          <w:bCs/>
          <w:sz w:val="26"/>
          <w:szCs w:val="26"/>
          <w:lang w:val="en-IN"/>
        </w:rPr>
        <w:t>D.Veeraswamy</w:t>
      </w:r>
      <w:proofErr w:type="gramEnd"/>
      <w:r w:rsidRPr="00B46175">
        <w:rPr>
          <w:sz w:val="26"/>
          <w:szCs w:val="26"/>
          <w:lang w:val="en-IN"/>
        </w:rPr>
        <w:t>,</w:t>
      </w:r>
      <w:r w:rsidRPr="00B46175">
        <w:rPr>
          <w:b/>
          <w:sz w:val="26"/>
          <w:szCs w:val="26"/>
          <w:lang w:val="en-IN"/>
        </w:rPr>
        <w:t>Assistant</w:t>
      </w:r>
      <w:proofErr w:type="spellEnd"/>
      <w:r w:rsidRPr="00B46175">
        <w:rPr>
          <w:b/>
          <w:sz w:val="26"/>
          <w:szCs w:val="26"/>
          <w:lang w:val="en-IN"/>
        </w:rPr>
        <w:t xml:space="preserve"> Professor</w:t>
      </w:r>
      <w:r w:rsidRPr="00B46175">
        <w:rPr>
          <w:sz w:val="26"/>
          <w:szCs w:val="26"/>
          <w:lang w:val="en-IN"/>
        </w:rPr>
        <w:t xml:space="preserve"> Department of AIML, for their support and valuable suggestions.</w:t>
      </w:r>
    </w:p>
    <w:p w14:paraId="4B25C87A" w14:textId="77777777" w:rsidR="00062D87" w:rsidRPr="00B46175" w:rsidRDefault="00F6274C" w:rsidP="00B46175">
      <w:pPr>
        <w:spacing w:after="120"/>
        <w:jc w:val="both"/>
        <w:rPr>
          <w:b/>
          <w:sz w:val="26"/>
          <w:szCs w:val="26"/>
          <w:lang w:val="en-IN"/>
        </w:rPr>
      </w:pPr>
      <w:r w:rsidRPr="00B46175">
        <w:rPr>
          <w:sz w:val="26"/>
          <w:szCs w:val="26"/>
          <w:lang w:val="en-IN"/>
        </w:rPr>
        <w:t xml:space="preserve">Our deepest thanks to our Head of the Department </w:t>
      </w:r>
      <w:proofErr w:type="gramStart"/>
      <w:r w:rsidRPr="00B46175">
        <w:rPr>
          <w:b/>
          <w:sz w:val="26"/>
          <w:szCs w:val="26"/>
          <w:lang w:val="en-IN"/>
        </w:rPr>
        <w:t>Dr. .</w:t>
      </w:r>
      <w:proofErr w:type="gramEnd"/>
      <w:r w:rsidRPr="00B46175">
        <w:rPr>
          <w:b/>
          <w:sz w:val="26"/>
          <w:szCs w:val="26"/>
          <w:lang w:val="en-IN"/>
        </w:rPr>
        <w:t xml:space="preserve"> </w:t>
      </w:r>
      <w:proofErr w:type="spellStart"/>
      <w:proofErr w:type="gramStart"/>
      <w:r w:rsidRPr="00B46175">
        <w:rPr>
          <w:b/>
          <w:sz w:val="26"/>
          <w:szCs w:val="26"/>
          <w:lang w:val="en-IN"/>
        </w:rPr>
        <w:t>K.Naga</w:t>
      </w:r>
      <w:proofErr w:type="spellEnd"/>
      <w:proofErr w:type="gramEnd"/>
      <w:r w:rsidRPr="00B46175">
        <w:rPr>
          <w:b/>
          <w:sz w:val="26"/>
          <w:szCs w:val="26"/>
          <w:lang w:val="en-IN"/>
        </w:rPr>
        <w:t xml:space="preserve"> Bhargavi, Associate Professor,</w:t>
      </w:r>
    </w:p>
    <w:p w14:paraId="31B7B8F5" w14:textId="3C1FFE4D" w:rsidR="00062D87" w:rsidRPr="00B46175" w:rsidRDefault="00F6274C" w:rsidP="00B46175">
      <w:pPr>
        <w:spacing w:after="120"/>
        <w:jc w:val="both"/>
        <w:rPr>
          <w:sz w:val="26"/>
          <w:szCs w:val="26"/>
          <w:lang w:val="en-IN"/>
        </w:rPr>
      </w:pPr>
      <w:r w:rsidRPr="00B46175">
        <w:rPr>
          <w:sz w:val="26"/>
          <w:szCs w:val="26"/>
          <w:lang w:val="en-IN"/>
        </w:rPr>
        <w:t>for her inspiration and for providing all the necessary facilities and resources required for this project.</w:t>
      </w:r>
    </w:p>
    <w:p w14:paraId="703F4E64" w14:textId="77777777" w:rsidR="00062D87" w:rsidRPr="00B46175" w:rsidRDefault="00F6274C" w:rsidP="00B46175">
      <w:pPr>
        <w:spacing w:after="120"/>
        <w:jc w:val="both"/>
        <w:rPr>
          <w:sz w:val="26"/>
          <w:szCs w:val="26"/>
          <w:lang w:val="en-IN"/>
        </w:rPr>
      </w:pPr>
      <w:r w:rsidRPr="00B46175">
        <w:rPr>
          <w:sz w:val="26"/>
          <w:szCs w:val="26"/>
          <w:lang w:val="en-IN"/>
        </w:rPr>
        <w:t xml:space="preserve">We also extend our sincere thanks to </w:t>
      </w:r>
      <w:r w:rsidRPr="00B46175">
        <w:rPr>
          <w:b/>
          <w:sz w:val="26"/>
          <w:szCs w:val="26"/>
          <w:lang w:val="en-IN"/>
        </w:rPr>
        <w:t xml:space="preserve">Dr. M.V. Rajesh, Associate Dean, School of Computing </w:t>
      </w:r>
      <w:r w:rsidRPr="00B46175">
        <w:rPr>
          <w:sz w:val="26"/>
          <w:szCs w:val="26"/>
          <w:lang w:val="en-IN"/>
        </w:rPr>
        <w:t>for their encouragement and support during the course of our project.</w:t>
      </w:r>
    </w:p>
    <w:p w14:paraId="47AF45CB" w14:textId="77777777" w:rsidR="00062D87" w:rsidRPr="00B46175" w:rsidRDefault="00F6274C" w:rsidP="00B46175">
      <w:pPr>
        <w:spacing w:after="120"/>
        <w:jc w:val="both"/>
        <w:rPr>
          <w:sz w:val="26"/>
          <w:szCs w:val="26"/>
          <w:lang w:val="en-IN"/>
        </w:rPr>
      </w:pPr>
      <w:r w:rsidRPr="00B46175">
        <w:rPr>
          <w:sz w:val="26"/>
          <w:szCs w:val="26"/>
          <w:lang w:val="en-IN"/>
        </w:rPr>
        <w:t xml:space="preserve">We would like to express our sincere gratitude </w:t>
      </w:r>
      <w:proofErr w:type="gramStart"/>
      <w:r w:rsidRPr="00B46175">
        <w:rPr>
          <w:sz w:val="26"/>
          <w:szCs w:val="26"/>
          <w:lang w:val="en-IN"/>
        </w:rPr>
        <w:t xml:space="preserve">to  </w:t>
      </w:r>
      <w:r w:rsidRPr="00B46175">
        <w:rPr>
          <w:b/>
          <w:sz w:val="26"/>
          <w:szCs w:val="26"/>
          <w:lang w:val="en-IN"/>
        </w:rPr>
        <w:t>Dr.</w:t>
      </w:r>
      <w:proofErr w:type="gramEnd"/>
      <w:r w:rsidRPr="00B46175">
        <w:rPr>
          <w:b/>
          <w:sz w:val="26"/>
          <w:szCs w:val="26"/>
          <w:lang w:val="en-IN"/>
        </w:rPr>
        <w:t xml:space="preserve">  G.  </w:t>
      </w:r>
      <w:proofErr w:type="gramStart"/>
      <w:r w:rsidRPr="00B46175">
        <w:rPr>
          <w:b/>
          <w:sz w:val="26"/>
          <w:szCs w:val="26"/>
          <w:lang w:val="en-IN"/>
        </w:rPr>
        <w:t>Suresh,  Registrar</w:t>
      </w:r>
      <w:proofErr w:type="gramEnd"/>
      <w:r w:rsidRPr="00B46175">
        <w:rPr>
          <w:b/>
          <w:sz w:val="26"/>
          <w:szCs w:val="26"/>
          <w:lang w:val="en-IN"/>
        </w:rPr>
        <w:t xml:space="preserve">, Dr. A Ramesh, </w:t>
      </w:r>
      <w:proofErr w:type="gramStart"/>
      <w:r w:rsidRPr="00B46175">
        <w:rPr>
          <w:b/>
          <w:sz w:val="26"/>
          <w:szCs w:val="26"/>
          <w:lang w:val="en-IN"/>
        </w:rPr>
        <w:t>Pro  Vice</w:t>
      </w:r>
      <w:proofErr w:type="gramEnd"/>
      <w:r w:rsidRPr="00B46175">
        <w:rPr>
          <w:b/>
          <w:sz w:val="26"/>
          <w:szCs w:val="26"/>
          <w:lang w:val="en-IN"/>
        </w:rPr>
        <w:t xml:space="preserve">-Chancellor (Engineering &amp; Sciences), </w:t>
      </w:r>
      <w:proofErr w:type="spellStart"/>
      <w:r w:rsidRPr="00B46175">
        <w:rPr>
          <w:b/>
          <w:sz w:val="26"/>
          <w:szCs w:val="26"/>
          <w:lang w:val="en-IN"/>
        </w:rPr>
        <w:t>Dr.S</w:t>
      </w:r>
      <w:proofErr w:type="spellEnd"/>
      <w:r w:rsidRPr="00B46175">
        <w:rPr>
          <w:b/>
          <w:sz w:val="26"/>
          <w:szCs w:val="26"/>
          <w:lang w:val="en-IN"/>
        </w:rPr>
        <w:t xml:space="preserve">. </w:t>
      </w:r>
      <w:proofErr w:type="gramStart"/>
      <w:r w:rsidRPr="00B46175">
        <w:rPr>
          <w:b/>
          <w:sz w:val="26"/>
          <w:szCs w:val="26"/>
          <w:lang w:val="en-IN"/>
        </w:rPr>
        <w:t>Rama  S</w:t>
      </w:r>
      <w:proofErr w:type="gramEnd"/>
      <w:r w:rsidRPr="00B46175">
        <w:rPr>
          <w:b/>
          <w:sz w:val="26"/>
          <w:szCs w:val="26"/>
          <w:lang w:val="en-IN"/>
        </w:rPr>
        <w:t xml:space="preserve"> r e </w:t>
      </w:r>
      <w:proofErr w:type="spellStart"/>
      <w:proofErr w:type="gramStart"/>
      <w:r w:rsidRPr="00B46175">
        <w:rPr>
          <w:b/>
          <w:sz w:val="26"/>
          <w:szCs w:val="26"/>
          <w:lang w:val="en-IN"/>
        </w:rPr>
        <w:t>e</w:t>
      </w:r>
      <w:proofErr w:type="spellEnd"/>
      <w:r w:rsidRPr="00B46175">
        <w:rPr>
          <w:b/>
          <w:sz w:val="26"/>
          <w:szCs w:val="26"/>
          <w:lang w:val="en-IN"/>
        </w:rPr>
        <w:t xml:space="preserve"> ,</w:t>
      </w:r>
      <w:proofErr w:type="gramEnd"/>
      <w:r w:rsidRPr="00B46175">
        <w:rPr>
          <w:b/>
          <w:sz w:val="26"/>
          <w:szCs w:val="26"/>
          <w:lang w:val="en-IN"/>
        </w:rPr>
        <w:t xml:space="preserve"> Pro Vice-Chancellor (Academics), D </w:t>
      </w:r>
      <w:proofErr w:type="gramStart"/>
      <w:r w:rsidRPr="00B46175">
        <w:rPr>
          <w:b/>
          <w:sz w:val="26"/>
          <w:szCs w:val="26"/>
          <w:lang w:val="en-IN"/>
        </w:rPr>
        <w:t>r .</w:t>
      </w:r>
      <w:proofErr w:type="gramEnd"/>
      <w:r w:rsidRPr="00B46175">
        <w:rPr>
          <w:b/>
          <w:sz w:val="26"/>
          <w:szCs w:val="26"/>
          <w:lang w:val="en-IN"/>
        </w:rPr>
        <w:t xml:space="preserve"> M.B. Srinivas, V </w:t>
      </w:r>
      <w:proofErr w:type="spellStart"/>
      <w:r w:rsidRPr="00B46175">
        <w:rPr>
          <w:b/>
          <w:sz w:val="26"/>
          <w:szCs w:val="26"/>
          <w:lang w:val="en-IN"/>
        </w:rPr>
        <w:t>i</w:t>
      </w:r>
      <w:proofErr w:type="spellEnd"/>
      <w:r w:rsidRPr="00B46175">
        <w:rPr>
          <w:b/>
          <w:sz w:val="26"/>
          <w:szCs w:val="26"/>
          <w:lang w:val="en-IN"/>
        </w:rPr>
        <w:t xml:space="preserve"> c e -Chancellor, Dr. M. Sreenivasa Reddy, Deputy Pro Chancellor and Management, Aditya University </w:t>
      </w:r>
      <w:r w:rsidRPr="00B46175">
        <w:rPr>
          <w:sz w:val="26"/>
          <w:szCs w:val="26"/>
          <w:lang w:val="en-IN"/>
        </w:rPr>
        <w:t>for providing excellent infrastructure and state-of-the-art laboratories.</w:t>
      </w:r>
    </w:p>
    <w:p w14:paraId="2A155324" w14:textId="77777777" w:rsidR="00062D87" w:rsidRPr="00B46175" w:rsidRDefault="00F6274C" w:rsidP="00B46175">
      <w:pPr>
        <w:spacing w:after="120"/>
        <w:jc w:val="both"/>
        <w:rPr>
          <w:sz w:val="26"/>
          <w:szCs w:val="26"/>
        </w:rPr>
      </w:pPr>
      <w:r w:rsidRPr="00B46175">
        <w:rPr>
          <w:sz w:val="26"/>
          <w:szCs w:val="26"/>
          <w:lang w:val="en-IN"/>
        </w:rPr>
        <w:t xml:space="preserve">Finally, we would like to thank the </w:t>
      </w:r>
      <w:r w:rsidRPr="00B46175">
        <w:rPr>
          <w:b/>
          <w:sz w:val="26"/>
          <w:szCs w:val="26"/>
          <w:lang w:val="en-IN"/>
        </w:rPr>
        <w:t xml:space="preserve">faculty members, lab technicians, non-teaching staff, and our friends </w:t>
      </w:r>
      <w:r w:rsidRPr="00B46175">
        <w:rPr>
          <w:sz w:val="26"/>
          <w:szCs w:val="26"/>
          <w:lang w:val="en-IN"/>
        </w:rPr>
        <w:t>who have directly or indirectly supported us in completing this Cornerstone project successfully</w:t>
      </w:r>
      <w:r w:rsidRPr="00B46175">
        <w:rPr>
          <w:sz w:val="26"/>
          <w:szCs w:val="26"/>
        </w:rPr>
        <w:t xml:space="preserve"> </w:t>
      </w:r>
    </w:p>
    <w:p w14:paraId="0F23501E" w14:textId="77777777" w:rsidR="00062D87" w:rsidRPr="00B46175" w:rsidRDefault="00062D87" w:rsidP="00B46175">
      <w:pPr>
        <w:spacing w:after="120"/>
        <w:jc w:val="both"/>
        <w:rPr>
          <w:sz w:val="26"/>
          <w:szCs w:val="26"/>
        </w:rPr>
      </w:pPr>
    </w:p>
    <w:p w14:paraId="58C53FAD" w14:textId="77777777" w:rsidR="00062D87" w:rsidRPr="00B46175" w:rsidRDefault="00062D87" w:rsidP="00B46175">
      <w:pPr>
        <w:spacing w:after="120"/>
        <w:jc w:val="both"/>
        <w:rPr>
          <w:sz w:val="26"/>
          <w:szCs w:val="26"/>
        </w:rPr>
      </w:pPr>
    </w:p>
    <w:p w14:paraId="2228B334" w14:textId="77777777" w:rsidR="00062D87" w:rsidRPr="00B46175" w:rsidRDefault="00062D87" w:rsidP="00B46175">
      <w:pPr>
        <w:spacing w:after="120"/>
        <w:jc w:val="both"/>
        <w:rPr>
          <w:sz w:val="26"/>
          <w:szCs w:val="26"/>
        </w:rPr>
      </w:pPr>
    </w:p>
    <w:p w14:paraId="0E6FA630" w14:textId="77777777" w:rsidR="00062D87" w:rsidRPr="00B46175" w:rsidRDefault="00F6274C" w:rsidP="00B46175">
      <w:pPr>
        <w:spacing w:after="120"/>
        <w:jc w:val="both"/>
        <w:rPr>
          <w:sz w:val="26"/>
          <w:szCs w:val="26"/>
        </w:rPr>
      </w:pPr>
      <w:r w:rsidRPr="00B46175">
        <w:rPr>
          <w:sz w:val="26"/>
          <w:szCs w:val="26"/>
        </w:rPr>
        <w:t>ORSU LEELA BHARANI                       25B11AI860</w:t>
      </w:r>
    </w:p>
    <w:p w14:paraId="6C47402C" w14:textId="77777777" w:rsidR="00062D87" w:rsidRPr="00B46175" w:rsidRDefault="00F6274C" w:rsidP="00B46175">
      <w:pPr>
        <w:spacing w:after="120"/>
        <w:jc w:val="both"/>
        <w:rPr>
          <w:sz w:val="26"/>
          <w:szCs w:val="26"/>
        </w:rPr>
      </w:pPr>
      <w:r w:rsidRPr="00B46175">
        <w:rPr>
          <w:sz w:val="26"/>
          <w:szCs w:val="26"/>
        </w:rPr>
        <w:t xml:space="preserve">BATHULA N S L DURGA RISHITHA  25B11AI103 </w:t>
      </w:r>
    </w:p>
    <w:p w14:paraId="0475D5CB" w14:textId="77777777" w:rsidR="00062D87" w:rsidRPr="00B46175" w:rsidRDefault="00F6274C" w:rsidP="00B46175">
      <w:pPr>
        <w:spacing w:after="120"/>
        <w:jc w:val="both"/>
        <w:rPr>
          <w:sz w:val="26"/>
          <w:szCs w:val="26"/>
        </w:rPr>
      </w:pPr>
      <w:r w:rsidRPr="00B46175">
        <w:rPr>
          <w:sz w:val="26"/>
          <w:szCs w:val="26"/>
        </w:rPr>
        <w:t>GONDYALA SRIRAM PRAKHYATH  25B11AI357</w:t>
      </w:r>
    </w:p>
    <w:p w14:paraId="37977F53" w14:textId="77777777" w:rsidR="00062D87" w:rsidRPr="00B46175" w:rsidRDefault="00F6274C" w:rsidP="00B46175">
      <w:pPr>
        <w:spacing w:after="120"/>
        <w:jc w:val="both"/>
        <w:rPr>
          <w:sz w:val="26"/>
          <w:szCs w:val="26"/>
        </w:rPr>
      </w:pPr>
      <w:r w:rsidRPr="00B46175">
        <w:rPr>
          <w:sz w:val="26"/>
          <w:szCs w:val="26"/>
        </w:rPr>
        <w:t xml:space="preserve">ELUBANDI MANIKANTA                     25B11AI027  </w:t>
      </w:r>
    </w:p>
    <w:p w14:paraId="49FC5DEE" w14:textId="77777777" w:rsidR="00062D87" w:rsidRPr="00B46175" w:rsidRDefault="00F6274C">
      <w:pPr>
        <w:rPr>
          <w:sz w:val="26"/>
          <w:szCs w:val="26"/>
        </w:rPr>
      </w:pPr>
      <w:r w:rsidRPr="00B46175">
        <w:rPr>
          <w:sz w:val="26"/>
          <w:szCs w:val="26"/>
        </w:rPr>
        <w:t>Date: ____________________</w:t>
      </w:r>
    </w:p>
    <w:p w14:paraId="71AC57F0" w14:textId="77777777" w:rsidR="00062D87" w:rsidRDefault="00062D87">
      <w:pPr>
        <w:spacing w:after="120"/>
        <w:rPr>
          <w:lang w:val="en-IN"/>
        </w:rPr>
        <w:sectPr w:rsidR="00062D87" w:rsidSect="009F7820">
          <w:footerReference w:type="default" r:id="rId10"/>
          <w:pgSz w:w="12240" w:h="15840"/>
          <w:pgMar w:top="1440" w:right="1440" w:bottom="1440" w:left="1440" w:header="720" w:footer="720" w:gutter="0"/>
          <w:pgNumType w:fmt="lowerRoman"/>
          <w:cols w:space="720"/>
        </w:sectPr>
      </w:pPr>
    </w:p>
    <w:p w14:paraId="7BB68247" w14:textId="77777777" w:rsidR="00062D87" w:rsidRPr="00142C3F" w:rsidRDefault="00F6274C" w:rsidP="00B46175">
      <w:pPr>
        <w:jc w:val="center"/>
        <w:rPr>
          <w:b/>
          <w:sz w:val="30"/>
          <w:szCs w:val="30"/>
        </w:rPr>
      </w:pPr>
      <w:r w:rsidRPr="00142C3F">
        <w:rPr>
          <w:b/>
          <w:sz w:val="30"/>
          <w:szCs w:val="30"/>
        </w:rPr>
        <w:lastRenderedPageBreak/>
        <w:t>ABSTRACT</w:t>
      </w:r>
    </w:p>
    <w:p w14:paraId="348D0CBC" w14:textId="77777777" w:rsidR="00C947E6" w:rsidRPr="00B46175" w:rsidRDefault="00C947E6" w:rsidP="00B46175">
      <w:pPr>
        <w:jc w:val="center"/>
        <w:rPr>
          <w:sz w:val="26"/>
          <w:szCs w:val="26"/>
        </w:rPr>
      </w:pPr>
    </w:p>
    <w:p w14:paraId="23B0D3CF" w14:textId="77777777" w:rsidR="00062D87" w:rsidRPr="00B46175" w:rsidRDefault="00F6274C" w:rsidP="00B46175">
      <w:pPr>
        <w:jc w:val="both"/>
        <w:rPr>
          <w:sz w:val="26"/>
          <w:szCs w:val="26"/>
        </w:rPr>
      </w:pPr>
      <w:r w:rsidRPr="00B46175">
        <w:rPr>
          <w:sz w:val="26"/>
          <w:szCs w:val="26"/>
        </w:rPr>
        <w:t>The Student Attendance Management System is a menu-driven C++ application designed to automate basic student attendance operations. The system replaces manual attendance registers with structured digital operations for student registration, attendance marking, attendance-status viewing, student search, attendance percentage calculation, low-attendance identification and attendance-history storage.</w:t>
      </w:r>
    </w:p>
    <w:p w14:paraId="51BA62F9" w14:textId="77777777" w:rsidR="00062D87" w:rsidRPr="00B46175" w:rsidRDefault="00F6274C" w:rsidP="00B46175">
      <w:pPr>
        <w:jc w:val="both"/>
        <w:rPr>
          <w:sz w:val="26"/>
          <w:szCs w:val="26"/>
        </w:rPr>
      </w:pPr>
      <w:r w:rsidRPr="00B46175">
        <w:rPr>
          <w:sz w:val="26"/>
          <w:szCs w:val="26"/>
        </w:rPr>
        <w:t xml:space="preserve">The implementation uses object-oriented programming concepts including classes, inheritance, polymorphism, encapsulation, abstraction and file handling. A base Person/Student structure is used to organize student information, while the </w:t>
      </w:r>
      <w:proofErr w:type="spellStart"/>
      <w:r w:rsidRPr="00B46175">
        <w:rPr>
          <w:sz w:val="26"/>
          <w:szCs w:val="26"/>
        </w:rPr>
        <w:t>AttendanceSystem</w:t>
      </w:r>
      <w:proofErr w:type="spellEnd"/>
      <w:r w:rsidRPr="00B46175">
        <w:rPr>
          <w:sz w:val="26"/>
          <w:szCs w:val="26"/>
        </w:rPr>
        <w:t xml:space="preserve"> class coordinates student records, attendance marking, percentage calculation, reports and persistent storage.</w:t>
      </w:r>
    </w:p>
    <w:p w14:paraId="7673BBD3" w14:textId="77777777" w:rsidR="00062D87" w:rsidRPr="00B46175" w:rsidRDefault="00F6274C" w:rsidP="00B46175">
      <w:pPr>
        <w:jc w:val="both"/>
        <w:rPr>
          <w:sz w:val="26"/>
          <w:szCs w:val="26"/>
        </w:rPr>
      </w:pPr>
      <w:r w:rsidRPr="00B46175">
        <w:rPr>
          <w:sz w:val="26"/>
          <w:szCs w:val="26"/>
        </w:rPr>
        <w:t>The system maintains student details such as roll number, name, class/section and attendance count. Faculty can mark students as Present or Absent, view attendance status, search for a student, calculate attendance percentage and identify students whose attendance is below a defined threshold. Completed attendance records can be stored in text files for later reference. Input validation is included for menu choices, attendance status and numeric values.</w:t>
      </w:r>
    </w:p>
    <w:p w14:paraId="50F997E5" w14:textId="77777777" w:rsidR="00062D87" w:rsidRDefault="00F6274C">
      <w:r>
        <w:br w:type="page"/>
      </w:r>
    </w:p>
    <w:p w14:paraId="12450AFB" w14:textId="77777777" w:rsidR="00062D87" w:rsidRPr="00142C3F" w:rsidRDefault="00F6274C">
      <w:pPr>
        <w:spacing w:after="120"/>
        <w:jc w:val="center"/>
        <w:rPr>
          <w:b/>
          <w:sz w:val="30"/>
          <w:szCs w:val="30"/>
        </w:rPr>
      </w:pPr>
      <w:r w:rsidRPr="00142C3F">
        <w:rPr>
          <w:b/>
          <w:sz w:val="30"/>
          <w:szCs w:val="30"/>
        </w:rPr>
        <w:lastRenderedPageBreak/>
        <w:t>ABBREVIATIONS</w:t>
      </w:r>
    </w:p>
    <w:p w14:paraId="6741385A" w14:textId="77777777" w:rsidR="00C947E6" w:rsidRPr="00B46175" w:rsidRDefault="00C947E6">
      <w:pPr>
        <w:spacing w:after="120"/>
        <w:jc w:val="center"/>
        <w:rPr>
          <w:sz w:val="26"/>
          <w:szCs w:val="26"/>
        </w:rPr>
      </w:pPr>
    </w:p>
    <w:tbl>
      <w:tblPr>
        <w:tblStyle w:val="TableGrid"/>
        <w:tblW w:w="0" w:type="auto"/>
        <w:jc w:val="center"/>
        <w:tblLook w:val="04A0" w:firstRow="1" w:lastRow="0" w:firstColumn="1" w:lastColumn="0" w:noHBand="0" w:noVBand="1"/>
      </w:tblPr>
      <w:tblGrid>
        <w:gridCol w:w="4819"/>
        <w:gridCol w:w="4819"/>
      </w:tblGrid>
      <w:tr w:rsidR="00062D87" w:rsidRPr="00B46175" w14:paraId="50814737" w14:textId="77777777">
        <w:trPr>
          <w:jc w:val="center"/>
        </w:trPr>
        <w:tc>
          <w:tcPr>
            <w:tcW w:w="4824" w:type="dxa"/>
            <w:vAlign w:val="center"/>
          </w:tcPr>
          <w:p w14:paraId="7DC2EA0A" w14:textId="77777777" w:rsidR="00062D87" w:rsidRPr="00B46175" w:rsidRDefault="00F6274C">
            <w:pPr>
              <w:spacing w:after="0" w:line="240" w:lineRule="auto"/>
              <w:rPr>
                <w:sz w:val="34"/>
                <w:szCs w:val="34"/>
              </w:rPr>
            </w:pPr>
            <w:r w:rsidRPr="00B46175">
              <w:rPr>
                <w:b/>
                <w:sz w:val="34"/>
                <w:szCs w:val="34"/>
              </w:rPr>
              <w:t>Abbreviation</w:t>
            </w:r>
          </w:p>
        </w:tc>
        <w:tc>
          <w:tcPr>
            <w:tcW w:w="4824" w:type="dxa"/>
            <w:vAlign w:val="center"/>
          </w:tcPr>
          <w:p w14:paraId="39997DF1" w14:textId="77777777" w:rsidR="00062D87" w:rsidRPr="00B46175" w:rsidRDefault="00F6274C">
            <w:pPr>
              <w:spacing w:after="0" w:line="240" w:lineRule="auto"/>
              <w:rPr>
                <w:sz w:val="34"/>
                <w:szCs w:val="34"/>
              </w:rPr>
            </w:pPr>
            <w:r w:rsidRPr="00B46175">
              <w:rPr>
                <w:b/>
                <w:sz w:val="34"/>
                <w:szCs w:val="34"/>
              </w:rPr>
              <w:t>Meaning</w:t>
            </w:r>
          </w:p>
        </w:tc>
      </w:tr>
      <w:tr w:rsidR="00062D87" w:rsidRPr="00B46175" w14:paraId="4A44F96C" w14:textId="77777777">
        <w:trPr>
          <w:jc w:val="center"/>
        </w:trPr>
        <w:tc>
          <w:tcPr>
            <w:tcW w:w="4824" w:type="dxa"/>
          </w:tcPr>
          <w:p w14:paraId="0A95D975" w14:textId="77777777" w:rsidR="00062D87" w:rsidRPr="00B46175" w:rsidRDefault="00F6274C">
            <w:pPr>
              <w:spacing w:after="0" w:line="240" w:lineRule="auto"/>
              <w:rPr>
                <w:sz w:val="34"/>
                <w:szCs w:val="34"/>
              </w:rPr>
            </w:pPr>
            <w:r w:rsidRPr="00B46175">
              <w:rPr>
                <w:sz w:val="34"/>
                <w:szCs w:val="34"/>
              </w:rPr>
              <w:t>OOP</w:t>
            </w:r>
          </w:p>
        </w:tc>
        <w:tc>
          <w:tcPr>
            <w:tcW w:w="4824" w:type="dxa"/>
          </w:tcPr>
          <w:p w14:paraId="31C41421" w14:textId="77777777" w:rsidR="00062D87" w:rsidRPr="00B46175" w:rsidRDefault="00F6274C">
            <w:pPr>
              <w:spacing w:after="0" w:line="240" w:lineRule="auto"/>
              <w:rPr>
                <w:sz w:val="34"/>
                <w:szCs w:val="34"/>
              </w:rPr>
            </w:pPr>
            <w:r w:rsidRPr="00B46175">
              <w:rPr>
                <w:sz w:val="34"/>
                <w:szCs w:val="34"/>
              </w:rPr>
              <w:t>Object-Oriented Programming</w:t>
            </w:r>
          </w:p>
        </w:tc>
      </w:tr>
      <w:tr w:rsidR="00062D87" w:rsidRPr="00B46175" w14:paraId="5F7E7E1D" w14:textId="77777777">
        <w:trPr>
          <w:jc w:val="center"/>
        </w:trPr>
        <w:tc>
          <w:tcPr>
            <w:tcW w:w="4824" w:type="dxa"/>
          </w:tcPr>
          <w:p w14:paraId="5321905B" w14:textId="77777777" w:rsidR="00062D87" w:rsidRPr="00B46175" w:rsidRDefault="00F6274C">
            <w:pPr>
              <w:spacing w:after="0" w:line="240" w:lineRule="auto"/>
              <w:rPr>
                <w:sz w:val="34"/>
                <w:szCs w:val="34"/>
              </w:rPr>
            </w:pPr>
            <w:r w:rsidRPr="00B46175">
              <w:rPr>
                <w:sz w:val="34"/>
                <w:szCs w:val="34"/>
              </w:rPr>
              <w:t>C++</w:t>
            </w:r>
          </w:p>
        </w:tc>
        <w:tc>
          <w:tcPr>
            <w:tcW w:w="4824" w:type="dxa"/>
          </w:tcPr>
          <w:p w14:paraId="49ABD105" w14:textId="77777777" w:rsidR="00062D87" w:rsidRPr="00B46175" w:rsidRDefault="00F6274C">
            <w:pPr>
              <w:spacing w:after="0" w:line="240" w:lineRule="auto"/>
              <w:rPr>
                <w:sz w:val="34"/>
                <w:szCs w:val="34"/>
              </w:rPr>
            </w:pPr>
            <w:r w:rsidRPr="00B46175">
              <w:rPr>
                <w:sz w:val="34"/>
                <w:szCs w:val="34"/>
              </w:rPr>
              <w:t>C++ Programming Language</w:t>
            </w:r>
          </w:p>
        </w:tc>
      </w:tr>
      <w:tr w:rsidR="00062D87" w:rsidRPr="00B46175" w14:paraId="715565C3" w14:textId="77777777">
        <w:trPr>
          <w:jc w:val="center"/>
        </w:trPr>
        <w:tc>
          <w:tcPr>
            <w:tcW w:w="4824" w:type="dxa"/>
          </w:tcPr>
          <w:p w14:paraId="12B8FB73" w14:textId="77777777" w:rsidR="00062D87" w:rsidRPr="00B46175" w:rsidRDefault="00F6274C">
            <w:pPr>
              <w:spacing w:after="0" w:line="240" w:lineRule="auto"/>
              <w:rPr>
                <w:sz w:val="34"/>
                <w:szCs w:val="34"/>
              </w:rPr>
            </w:pPr>
            <w:r w:rsidRPr="00B46175">
              <w:rPr>
                <w:sz w:val="34"/>
                <w:szCs w:val="34"/>
              </w:rPr>
              <w:t>UI</w:t>
            </w:r>
          </w:p>
        </w:tc>
        <w:tc>
          <w:tcPr>
            <w:tcW w:w="4824" w:type="dxa"/>
          </w:tcPr>
          <w:p w14:paraId="5D93273E" w14:textId="77777777" w:rsidR="00062D87" w:rsidRPr="00B46175" w:rsidRDefault="00F6274C">
            <w:pPr>
              <w:spacing w:after="0" w:line="240" w:lineRule="auto"/>
              <w:rPr>
                <w:sz w:val="34"/>
                <w:szCs w:val="34"/>
              </w:rPr>
            </w:pPr>
            <w:r w:rsidRPr="00B46175">
              <w:rPr>
                <w:sz w:val="34"/>
                <w:szCs w:val="34"/>
              </w:rPr>
              <w:t>User Interface</w:t>
            </w:r>
          </w:p>
        </w:tc>
      </w:tr>
      <w:tr w:rsidR="00062D87" w:rsidRPr="00B46175" w14:paraId="52A3FCFD" w14:textId="77777777">
        <w:trPr>
          <w:jc w:val="center"/>
        </w:trPr>
        <w:tc>
          <w:tcPr>
            <w:tcW w:w="4824" w:type="dxa"/>
          </w:tcPr>
          <w:p w14:paraId="742DEDC9" w14:textId="77777777" w:rsidR="00062D87" w:rsidRPr="00B46175" w:rsidRDefault="00F6274C">
            <w:pPr>
              <w:spacing w:after="0" w:line="240" w:lineRule="auto"/>
              <w:rPr>
                <w:sz w:val="34"/>
                <w:szCs w:val="34"/>
              </w:rPr>
            </w:pPr>
            <w:r w:rsidRPr="00B46175">
              <w:rPr>
                <w:sz w:val="34"/>
                <w:szCs w:val="34"/>
              </w:rPr>
              <w:t>I/O</w:t>
            </w:r>
          </w:p>
        </w:tc>
        <w:tc>
          <w:tcPr>
            <w:tcW w:w="4824" w:type="dxa"/>
          </w:tcPr>
          <w:p w14:paraId="21083347" w14:textId="77777777" w:rsidR="00062D87" w:rsidRPr="00B46175" w:rsidRDefault="00F6274C">
            <w:pPr>
              <w:spacing w:after="0" w:line="240" w:lineRule="auto"/>
              <w:rPr>
                <w:sz w:val="34"/>
                <w:szCs w:val="34"/>
              </w:rPr>
            </w:pPr>
            <w:r w:rsidRPr="00B46175">
              <w:rPr>
                <w:sz w:val="34"/>
                <w:szCs w:val="34"/>
              </w:rPr>
              <w:t>Input / Output</w:t>
            </w:r>
          </w:p>
        </w:tc>
      </w:tr>
      <w:tr w:rsidR="00062D87" w:rsidRPr="00B46175" w14:paraId="301DEE29" w14:textId="77777777">
        <w:trPr>
          <w:jc w:val="center"/>
        </w:trPr>
        <w:tc>
          <w:tcPr>
            <w:tcW w:w="4824" w:type="dxa"/>
          </w:tcPr>
          <w:p w14:paraId="782D59B6" w14:textId="77777777" w:rsidR="00062D87" w:rsidRPr="00B46175" w:rsidRDefault="00F6274C">
            <w:pPr>
              <w:spacing w:after="0" w:line="240" w:lineRule="auto"/>
              <w:rPr>
                <w:sz w:val="34"/>
                <w:szCs w:val="34"/>
              </w:rPr>
            </w:pPr>
            <w:r w:rsidRPr="00B46175">
              <w:rPr>
                <w:sz w:val="34"/>
                <w:szCs w:val="34"/>
              </w:rPr>
              <w:t>ID</w:t>
            </w:r>
          </w:p>
        </w:tc>
        <w:tc>
          <w:tcPr>
            <w:tcW w:w="4824" w:type="dxa"/>
          </w:tcPr>
          <w:p w14:paraId="7ED79938" w14:textId="77777777" w:rsidR="00062D87" w:rsidRPr="00B46175" w:rsidRDefault="00F6274C">
            <w:pPr>
              <w:spacing w:after="0" w:line="240" w:lineRule="auto"/>
              <w:rPr>
                <w:sz w:val="34"/>
                <w:szCs w:val="34"/>
              </w:rPr>
            </w:pPr>
            <w:r w:rsidRPr="00B46175">
              <w:rPr>
                <w:sz w:val="34"/>
                <w:szCs w:val="34"/>
              </w:rPr>
              <w:t>Identification</w:t>
            </w:r>
          </w:p>
        </w:tc>
      </w:tr>
      <w:tr w:rsidR="00062D87" w:rsidRPr="00B46175" w14:paraId="69134667" w14:textId="77777777">
        <w:trPr>
          <w:jc w:val="center"/>
        </w:trPr>
        <w:tc>
          <w:tcPr>
            <w:tcW w:w="4824" w:type="dxa"/>
          </w:tcPr>
          <w:p w14:paraId="07465544" w14:textId="77777777" w:rsidR="00062D87" w:rsidRPr="00B46175" w:rsidRDefault="00F6274C">
            <w:pPr>
              <w:spacing w:after="0" w:line="240" w:lineRule="auto"/>
              <w:rPr>
                <w:sz w:val="34"/>
                <w:szCs w:val="34"/>
              </w:rPr>
            </w:pPr>
            <w:r w:rsidRPr="00B46175">
              <w:rPr>
                <w:sz w:val="34"/>
                <w:szCs w:val="34"/>
              </w:rPr>
              <w:t>CSV</w:t>
            </w:r>
          </w:p>
        </w:tc>
        <w:tc>
          <w:tcPr>
            <w:tcW w:w="4824" w:type="dxa"/>
          </w:tcPr>
          <w:p w14:paraId="3041D849" w14:textId="77777777" w:rsidR="00062D87" w:rsidRPr="00B46175" w:rsidRDefault="00F6274C">
            <w:pPr>
              <w:spacing w:after="0" w:line="240" w:lineRule="auto"/>
              <w:rPr>
                <w:sz w:val="34"/>
                <w:szCs w:val="34"/>
              </w:rPr>
            </w:pPr>
            <w:r w:rsidRPr="00B46175">
              <w:rPr>
                <w:sz w:val="34"/>
                <w:szCs w:val="34"/>
              </w:rPr>
              <w:t>Comma-Separated Values</w:t>
            </w:r>
          </w:p>
        </w:tc>
      </w:tr>
      <w:tr w:rsidR="00062D87" w:rsidRPr="00B46175" w14:paraId="23525259" w14:textId="77777777">
        <w:trPr>
          <w:jc w:val="center"/>
        </w:trPr>
        <w:tc>
          <w:tcPr>
            <w:tcW w:w="4824" w:type="dxa"/>
          </w:tcPr>
          <w:p w14:paraId="2380CE1D" w14:textId="77777777" w:rsidR="00062D87" w:rsidRPr="00B46175" w:rsidRDefault="00F6274C">
            <w:pPr>
              <w:spacing w:after="0" w:line="240" w:lineRule="auto"/>
              <w:rPr>
                <w:sz w:val="34"/>
                <w:szCs w:val="34"/>
              </w:rPr>
            </w:pPr>
            <w:r w:rsidRPr="00B46175">
              <w:rPr>
                <w:sz w:val="34"/>
                <w:szCs w:val="34"/>
              </w:rPr>
              <w:t>TXT</w:t>
            </w:r>
          </w:p>
        </w:tc>
        <w:tc>
          <w:tcPr>
            <w:tcW w:w="4824" w:type="dxa"/>
          </w:tcPr>
          <w:p w14:paraId="1F6FE935" w14:textId="77777777" w:rsidR="00062D87" w:rsidRPr="00B46175" w:rsidRDefault="00F6274C">
            <w:pPr>
              <w:spacing w:after="0" w:line="240" w:lineRule="auto"/>
              <w:rPr>
                <w:sz w:val="34"/>
                <w:szCs w:val="34"/>
              </w:rPr>
            </w:pPr>
            <w:r w:rsidRPr="00B46175">
              <w:rPr>
                <w:sz w:val="34"/>
                <w:szCs w:val="34"/>
              </w:rPr>
              <w:t>Plain Text File</w:t>
            </w:r>
          </w:p>
        </w:tc>
      </w:tr>
      <w:tr w:rsidR="00062D87" w:rsidRPr="00B46175" w14:paraId="54CBCB92" w14:textId="77777777">
        <w:trPr>
          <w:jc w:val="center"/>
        </w:trPr>
        <w:tc>
          <w:tcPr>
            <w:tcW w:w="4824" w:type="dxa"/>
          </w:tcPr>
          <w:p w14:paraId="282DEDBC" w14:textId="77777777" w:rsidR="00062D87" w:rsidRPr="00B46175" w:rsidRDefault="00F6274C">
            <w:pPr>
              <w:spacing w:after="0" w:line="240" w:lineRule="auto"/>
              <w:rPr>
                <w:sz w:val="34"/>
                <w:szCs w:val="34"/>
              </w:rPr>
            </w:pPr>
            <w:r w:rsidRPr="00B46175">
              <w:rPr>
                <w:sz w:val="34"/>
                <w:szCs w:val="34"/>
              </w:rPr>
              <w:t>PBL</w:t>
            </w:r>
          </w:p>
        </w:tc>
        <w:tc>
          <w:tcPr>
            <w:tcW w:w="4824" w:type="dxa"/>
          </w:tcPr>
          <w:p w14:paraId="05061121" w14:textId="77777777" w:rsidR="00062D87" w:rsidRPr="00B46175" w:rsidRDefault="00F6274C">
            <w:pPr>
              <w:spacing w:after="0" w:line="240" w:lineRule="auto"/>
              <w:rPr>
                <w:sz w:val="34"/>
                <w:szCs w:val="34"/>
              </w:rPr>
            </w:pPr>
            <w:r w:rsidRPr="00B46175">
              <w:rPr>
                <w:sz w:val="34"/>
                <w:szCs w:val="34"/>
              </w:rPr>
              <w:t>Project Based Learning</w:t>
            </w:r>
          </w:p>
        </w:tc>
      </w:tr>
      <w:tr w:rsidR="00062D87" w:rsidRPr="00B46175" w14:paraId="173D7D46" w14:textId="77777777">
        <w:trPr>
          <w:jc w:val="center"/>
        </w:trPr>
        <w:tc>
          <w:tcPr>
            <w:tcW w:w="4824" w:type="dxa"/>
          </w:tcPr>
          <w:p w14:paraId="294D7CCD" w14:textId="77777777" w:rsidR="00062D87" w:rsidRPr="00B46175" w:rsidRDefault="00F6274C">
            <w:pPr>
              <w:spacing w:after="0" w:line="240" w:lineRule="auto"/>
              <w:rPr>
                <w:sz w:val="34"/>
                <w:szCs w:val="34"/>
              </w:rPr>
            </w:pPr>
            <w:r w:rsidRPr="00B46175">
              <w:rPr>
                <w:sz w:val="34"/>
                <w:szCs w:val="34"/>
              </w:rPr>
              <w:t>API</w:t>
            </w:r>
          </w:p>
        </w:tc>
        <w:tc>
          <w:tcPr>
            <w:tcW w:w="4824" w:type="dxa"/>
          </w:tcPr>
          <w:p w14:paraId="1CB9995E" w14:textId="77777777" w:rsidR="00062D87" w:rsidRPr="00B46175" w:rsidRDefault="00F6274C">
            <w:pPr>
              <w:spacing w:after="0" w:line="240" w:lineRule="auto"/>
              <w:rPr>
                <w:sz w:val="34"/>
                <w:szCs w:val="34"/>
              </w:rPr>
            </w:pPr>
            <w:r w:rsidRPr="00B46175">
              <w:rPr>
                <w:sz w:val="34"/>
                <w:szCs w:val="34"/>
              </w:rPr>
              <w:t>Application Programming Interface</w:t>
            </w:r>
          </w:p>
        </w:tc>
      </w:tr>
    </w:tbl>
    <w:p w14:paraId="2CFB9CE7" w14:textId="77777777" w:rsidR="00062D87" w:rsidRPr="00B46175" w:rsidRDefault="00062D87">
      <w:pPr>
        <w:rPr>
          <w:sz w:val="26"/>
          <w:szCs w:val="26"/>
        </w:rPr>
      </w:pPr>
    </w:p>
    <w:p w14:paraId="4BBF25C8" w14:textId="77777777" w:rsidR="00062D87" w:rsidRPr="00B46175" w:rsidRDefault="00F6274C">
      <w:pPr>
        <w:rPr>
          <w:sz w:val="26"/>
          <w:szCs w:val="26"/>
        </w:rPr>
      </w:pPr>
      <w:r w:rsidRPr="00B46175">
        <w:rPr>
          <w:sz w:val="26"/>
          <w:szCs w:val="26"/>
        </w:rPr>
        <w:br w:type="page"/>
      </w:r>
    </w:p>
    <w:p w14:paraId="7F1937A7" w14:textId="77777777" w:rsidR="00062D87" w:rsidRPr="00142C3F" w:rsidRDefault="00F6274C">
      <w:pPr>
        <w:spacing w:after="120"/>
        <w:jc w:val="center"/>
        <w:rPr>
          <w:b/>
          <w:sz w:val="30"/>
          <w:szCs w:val="30"/>
        </w:rPr>
      </w:pPr>
      <w:r w:rsidRPr="00142C3F">
        <w:rPr>
          <w:b/>
          <w:sz w:val="30"/>
          <w:szCs w:val="30"/>
        </w:rPr>
        <w:lastRenderedPageBreak/>
        <w:t>LIST OF FIGURES</w:t>
      </w:r>
    </w:p>
    <w:p w14:paraId="6067A862" w14:textId="77777777" w:rsidR="00C947E6" w:rsidRPr="00B46175" w:rsidRDefault="00C947E6">
      <w:pPr>
        <w:spacing w:after="120"/>
        <w:jc w:val="center"/>
        <w:rPr>
          <w:sz w:val="26"/>
          <w:szCs w:val="26"/>
        </w:rPr>
      </w:pPr>
    </w:p>
    <w:p w14:paraId="0579053F" w14:textId="77777777" w:rsidR="00062D87" w:rsidRPr="00B46175" w:rsidRDefault="00F6274C">
      <w:pPr>
        <w:rPr>
          <w:sz w:val="26"/>
          <w:szCs w:val="26"/>
        </w:rPr>
      </w:pPr>
      <w:r w:rsidRPr="00B46175">
        <w:rPr>
          <w:sz w:val="26"/>
          <w:szCs w:val="26"/>
        </w:rPr>
        <w:t>Figure 1 – Overall System Architecture</w:t>
      </w:r>
    </w:p>
    <w:p w14:paraId="0ECAF3DE" w14:textId="77777777" w:rsidR="00062D87" w:rsidRPr="00B46175" w:rsidRDefault="00F6274C">
      <w:pPr>
        <w:rPr>
          <w:sz w:val="26"/>
          <w:szCs w:val="26"/>
        </w:rPr>
      </w:pPr>
      <w:r w:rsidRPr="00B46175">
        <w:rPr>
          <w:sz w:val="26"/>
          <w:szCs w:val="26"/>
        </w:rPr>
        <w:t>Figure 2 – Class / OOP Structure</w:t>
      </w:r>
    </w:p>
    <w:p w14:paraId="1AFA450C" w14:textId="77777777" w:rsidR="00062D87" w:rsidRPr="00B46175" w:rsidRDefault="00F6274C">
      <w:pPr>
        <w:rPr>
          <w:sz w:val="26"/>
          <w:szCs w:val="26"/>
        </w:rPr>
      </w:pPr>
      <w:r w:rsidRPr="00B46175">
        <w:rPr>
          <w:sz w:val="26"/>
          <w:szCs w:val="26"/>
        </w:rPr>
        <w:t>Figure 3 – Student Registration and Attendance Flow</w:t>
      </w:r>
    </w:p>
    <w:p w14:paraId="0E379615" w14:textId="77777777" w:rsidR="00062D87" w:rsidRPr="00B46175" w:rsidRDefault="00F6274C">
      <w:pPr>
        <w:rPr>
          <w:sz w:val="26"/>
          <w:szCs w:val="26"/>
        </w:rPr>
      </w:pPr>
      <w:r w:rsidRPr="00B46175">
        <w:rPr>
          <w:sz w:val="26"/>
          <w:szCs w:val="26"/>
        </w:rPr>
        <w:t>Figure 4 – Attendance Marking Flow</w:t>
      </w:r>
    </w:p>
    <w:p w14:paraId="05856A5D" w14:textId="77777777" w:rsidR="00062D87" w:rsidRPr="00B46175" w:rsidRDefault="00F6274C">
      <w:pPr>
        <w:rPr>
          <w:sz w:val="26"/>
          <w:szCs w:val="26"/>
        </w:rPr>
      </w:pPr>
      <w:r w:rsidRPr="00B46175">
        <w:rPr>
          <w:sz w:val="26"/>
          <w:szCs w:val="26"/>
        </w:rPr>
        <w:t>Figure 5 – Attendance Percentage and Report Flow</w:t>
      </w:r>
    </w:p>
    <w:p w14:paraId="6A4E373E" w14:textId="77777777" w:rsidR="00062D87" w:rsidRPr="00B46175" w:rsidRDefault="00F6274C">
      <w:pPr>
        <w:rPr>
          <w:sz w:val="26"/>
          <w:szCs w:val="26"/>
        </w:rPr>
      </w:pPr>
      <w:r w:rsidRPr="00B46175">
        <w:rPr>
          <w:sz w:val="26"/>
          <w:szCs w:val="26"/>
        </w:rPr>
        <w:t>Figure 6 – Attendance History File Handling</w:t>
      </w:r>
    </w:p>
    <w:p w14:paraId="55AA2DF9" w14:textId="77777777" w:rsidR="00062D87" w:rsidRPr="00B46175" w:rsidRDefault="00F6274C">
      <w:pPr>
        <w:rPr>
          <w:sz w:val="26"/>
          <w:szCs w:val="26"/>
        </w:rPr>
      </w:pPr>
      <w:r w:rsidRPr="00B46175">
        <w:rPr>
          <w:sz w:val="26"/>
          <w:szCs w:val="26"/>
        </w:rPr>
        <w:t>Figure 7 – Main Menu and Student Registration</w:t>
      </w:r>
    </w:p>
    <w:p w14:paraId="7CB28B3C" w14:textId="77777777" w:rsidR="00062D87" w:rsidRPr="00B46175" w:rsidRDefault="00F6274C">
      <w:pPr>
        <w:rPr>
          <w:sz w:val="26"/>
          <w:szCs w:val="26"/>
        </w:rPr>
      </w:pPr>
      <w:r w:rsidRPr="00B46175">
        <w:rPr>
          <w:sz w:val="26"/>
          <w:szCs w:val="26"/>
        </w:rPr>
        <w:t>Figure 8 – Attendance Marking – Present and Absent</w:t>
      </w:r>
    </w:p>
    <w:p w14:paraId="68947E92" w14:textId="77777777" w:rsidR="00062D87" w:rsidRPr="00B46175" w:rsidRDefault="00F6274C">
      <w:pPr>
        <w:rPr>
          <w:sz w:val="26"/>
          <w:szCs w:val="26"/>
        </w:rPr>
      </w:pPr>
      <w:r w:rsidRPr="00B46175">
        <w:rPr>
          <w:sz w:val="26"/>
          <w:szCs w:val="26"/>
        </w:rPr>
        <w:t>Figure 9 – Duplicate Student, Invalid Input and Validation Messages</w:t>
      </w:r>
    </w:p>
    <w:p w14:paraId="23C897F5" w14:textId="77777777" w:rsidR="00062D87" w:rsidRPr="00B46175" w:rsidRDefault="00F6274C">
      <w:pPr>
        <w:rPr>
          <w:sz w:val="26"/>
          <w:szCs w:val="26"/>
        </w:rPr>
      </w:pPr>
      <w:r w:rsidRPr="00B46175">
        <w:rPr>
          <w:sz w:val="26"/>
          <w:szCs w:val="26"/>
        </w:rPr>
        <w:t>Figure 10 – Attendance Status Display</w:t>
      </w:r>
    </w:p>
    <w:p w14:paraId="617A6193" w14:textId="77777777" w:rsidR="00062D87" w:rsidRPr="00B46175" w:rsidRDefault="00F6274C">
      <w:pPr>
        <w:rPr>
          <w:sz w:val="26"/>
          <w:szCs w:val="26"/>
        </w:rPr>
      </w:pPr>
      <w:r w:rsidRPr="00B46175">
        <w:rPr>
          <w:sz w:val="26"/>
          <w:szCs w:val="26"/>
        </w:rPr>
        <w:t>Figure 11 – Student Search – Found and Not Found</w:t>
      </w:r>
    </w:p>
    <w:p w14:paraId="2EFE40DC" w14:textId="77777777" w:rsidR="00062D87" w:rsidRPr="00B46175" w:rsidRDefault="00F6274C">
      <w:pPr>
        <w:rPr>
          <w:sz w:val="26"/>
          <w:szCs w:val="26"/>
        </w:rPr>
      </w:pPr>
      <w:r w:rsidRPr="00B46175">
        <w:rPr>
          <w:sz w:val="26"/>
          <w:szCs w:val="26"/>
        </w:rPr>
        <w:t>Figure 12 – Attendance Percentage and Low-Attendance Report</w:t>
      </w:r>
    </w:p>
    <w:p w14:paraId="6B0B0672" w14:textId="77777777" w:rsidR="00062D87" w:rsidRPr="00B46175" w:rsidRDefault="00F6274C">
      <w:pPr>
        <w:rPr>
          <w:sz w:val="26"/>
          <w:szCs w:val="26"/>
        </w:rPr>
      </w:pPr>
      <w:r w:rsidRPr="00B46175">
        <w:rPr>
          <w:sz w:val="26"/>
          <w:szCs w:val="26"/>
        </w:rPr>
        <w:t>Figure 13 – Attendance History Display</w:t>
      </w:r>
    </w:p>
    <w:p w14:paraId="21032B0B" w14:textId="77777777" w:rsidR="00062D87" w:rsidRPr="00B46175" w:rsidRDefault="00F6274C">
      <w:pPr>
        <w:rPr>
          <w:sz w:val="26"/>
          <w:szCs w:val="26"/>
        </w:rPr>
      </w:pPr>
      <w:r w:rsidRPr="00B46175">
        <w:rPr>
          <w:sz w:val="26"/>
          <w:szCs w:val="26"/>
        </w:rPr>
        <w:t>Figure 14 – Menu Input Validation and Program Exit</w:t>
      </w:r>
    </w:p>
    <w:p w14:paraId="11970091" w14:textId="77777777" w:rsidR="00062D87" w:rsidRDefault="00F6274C">
      <w:r>
        <w:br w:type="page"/>
      </w:r>
    </w:p>
    <w:p w14:paraId="68FD7DA9" w14:textId="77777777" w:rsidR="00062D87" w:rsidRPr="00142C3F" w:rsidRDefault="00F6274C">
      <w:pPr>
        <w:spacing w:after="120"/>
        <w:jc w:val="center"/>
        <w:rPr>
          <w:b/>
          <w:sz w:val="30"/>
          <w:szCs w:val="30"/>
        </w:rPr>
      </w:pPr>
      <w:r w:rsidRPr="00142C3F">
        <w:rPr>
          <w:b/>
          <w:sz w:val="30"/>
          <w:szCs w:val="30"/>
        </w:rPr>
        <w:lastRenderedPageBreak/>
        <w:t>LIST OF TABLES</w:t>
      </w:r>
    </w:p>
    <w:p w14:paraId="1E044984" w14:textId="77777777" w:rsidR="00C947E6" w:rsidRPr="00B46175" w:rsidRDefault="00C947E6">
      <w:pPr>
        <w:spacing w:after="120"/>
        <w:jc w:val="center"/>
        <w:rPr>
          <w:sz w:val="26"/>
          <w:szCs w:val="26"/>
        </w:rPr>
      </w:pPr>
    </w:p>
    <w:p w14:paraId="5FCAA511" w14:textId="77777777" w:rsidR="00062D87" w:rsidRPr="00B46175" w:rsidRDefault="00F6274C">
      <w:pPr>
        <w:rPr>
          <w:sz w:val="26"/>
          <w:szCs w:val="26"/>
        </w:rPr>
      </w:pPr>
      <w:r w:rsidRPr="00B46175">
        <w:rPr>
          <w:sz w:val="26"/>
          <w:szCs w:val="26"/>
        </w:rPr>
        <w:t>Table 1 – Planned Modules / Functions</w:t>
      </w:r>
    </w:p>
    <w:p w14:paraId="7C2B73DC" w14:textId="77777777" w:rsidR="00062D87" w:rsidRPr="00B46175" w:rsidRDefault="00F6274C">
      <w:pPr>
        <w:rPr>
          <w:sz w:val="26"/>
          <w:szCs w:val="26"/>
        </w:rPr>
      </w:pPr>
      <w:r w:rsidRPr="00B46175">
        <w:rPr>
          <w:sz w:val="26"/>
          <w:szCs w:val="26"/>
        </w:rPr>
        <w:t>Table 2 – OOP Concepts and Their Use in the Code</w:t>
      </w:r>
    </w:p>
    <w:p w14:paraId="2A08B456" w14:textId="77777777" w:rsidR="00062D87" w:rsidRPr="00B46175" w:rsidRDefault="00F6274C">
      <w:pPr>
        <w:rPr>
          <w:sz w:val="26"/>
          <w:szCs w:val="26"/>
        </w:rPr>
      </w:pPr>
      <w:r w:rsidRPr="00B46175">
        <w:rPr>
          <w:sz w:val="26"/>
          <w:szCs w:val="26"/>
        </w:rPr>
        <w:t>Table 3 – Main Classes and Responsibilities</w:t>
      </w:r>
    </w:p>
    <w:p w14:paraId="2AFB12FF" w14:textId="77777777" w:rsidR="00062D87" w:rsidRPr="00B46175" w:rsidRDefault="00F6274C">
      <w:pPr>
        <w:rPr>
          <w:sz w:val="26"/>
          <w:szCs w:val="26"/>
        </w:rPr>
      </w:pPr>
      <w:r w:rsidRPr="00B46175">
        <w:rPr>
          <w:sz w:val="26"/>
          <w:szCs w:val="26"/>
        </w:rPr>
        <w:t>Table 4 – Attendance Status Rules</w:t>
      </w:r>
    </w:p>
    <w:p w14:paraId="7D148C9C" w14:textId="77777777" w:rsidR="00062D87" w:rsidRPr="00B46175" w:rsidRDefault="00F6274C">
      <w:pPr>
        <w:rPr>
          <w:sz w:val="26"/>
          <w:szCs w:val="26"/>
        </w:rPr>
      </w:pPr>
      <w:r w:rsidRPr="00B46175">
        <w:rPr>
          <w:sz w:val="26"/>
          <w:szCs w:val="26"/>
        </w:rPr>
        <w:t>Table 5 – Key Functions of the Program</w:t>
      </w:r>
    </w:p>
    <w:p w14:paraId="186343EC" w14:textId="77777777" w:rsidR="00062D87" w:rsidRPr="00B46175" w:rsidRDefault="00F6274C">
      <w:pPr>
        <w:rPr>
          <w:sz w:val="26"/>
          <w:szCs w:val="26"/>
        </w:rPr>
      </w:pPr>
      <w:r w:rsidRPr="00B46175">
        <w:rPr>
          <w:sz w:val="26"/>
          <w:szCs w:val="26"/>
        </w:rPr>
        <w:t>Table 6 – System Inputs and Outputs</w:t>
      </w:r>
    </w:p>
    <w:p w14:paraId="333162F7" w14:textId="77777777" w:rsidR="00062D87" w:rsidRPr="00B46175" w:rsidRDefault="00F6274C">
      <w:pPr>
        <w:rPr>
          <w:sz w:val="26"/>
          <w:szCs w:val="26"/>
        </w:rPr>
      </w:pPr>
      <w:r w:rsidRPr="00B46175">
        <w:rPr>
          <w:sz w:val="26"/>
          <w:szCs w:val="26"/>
        </w:rPr>
        <w:t>Table 7 – Test Cases and Observed Results</w:t>
      </w:r>
    </w:p>
    <w:p w14:paraId="08AE7A58" w14:textId="77777777" w:rsidR="00062D87" w:rsidRPr="00B46175" w:rsidRDefault="00F6274C">
      <w:pPr>
        <w:rPr>
          <w:sz w:val="26"/>
          <w:szCs w:val="26"/>
        </w:rPr>
      </w:pPr>
      <w:r w:rsidRPr="00B46175">
        <w:rPr>
          <w:sz w:val="26"/>
          <w:szCs w:val="26"/>
        </w:rPr>
        <w:t>Table 8 – Team Members and Responsibilities</w:t>
      </w:r>
    </w:p>
    <w:p w14:paraId="289848ED" w14:textId="77777777" w:rsidR="00062D87" w:rsidRPr="00B46175" w:rsidRDefault="00F6274C">
      <w:pPr>
        <w:rPr>
          <w:sz w:val="26"/>
          <w:szCs w:val="26"/>
        </w:rPr>
      </w:pPr>
      <w:r w:rsidRPr="00B46175">
        <w:rPr>
          <w:sz w:val="26"/>
          <w:szCs w:val="26"/>
        </w:rPr>
        <w:br w:type="page"/>
      </w:r>
    </w:p>
    <w:p w14:paraId="79EA1394" w14:textId="047B00AB" w:rsidR="00C947E6" w:rsidRDefault="00F6274C" w:rsidP="00CC39D6">
      <w:pPr>
        <w:spacing w:after="120"/>
        <w:jc w:val="center"/>
        <w:rPr>
          <w:b/>
          <w:sz w:val="30"/>
          <w:szCs w:val="30"/>
        </w:rPr>
      </w:pPr>
      <w:r w:rsidRPr="00142C3F">
        <w:rPr>
          <w:b/>
          <w:sz w:val="30"/>
          <w:szCs w:val="30"/>
        </w:rPr>
        <w:lastRenderedPageBreak/>
        <w:t>TABLE OF CONTENTS</w:t>
      </w:r>
    </w:p>
    <w:tbl>
      <w:tblPr>
        <w:tblStyle w:val="TableGrid"/>
        <w:tblW w:w="9099" w:type="dxa"/>
        <w:tblInd w:w="720" w:type="dxa"/>
        <w:tblLook w:val="04A0" w:firstRow="1" w:lastRow="0" w:firstColumn="1" w:lastColumn="0" w:noHBand="0" w:noVBand="1"/>
      </w:tblPr>
      <w:tblGrid>
        <w:gridCol w:w="3024"/>
        <w:gridCol w:w="3085"/>
        <w:gridCol w:w="2990"/>
      </w:tblGrid>
      <w:tr w:rsidR="00CC39D6" w14:paraId="5BD8D390" w14:textId="77777777" w:rsidTr="00CC39D6">
        <w:trPr>
          <w:trHeight w:val="514"/>
        </w:trPr>
        <w:tc>
          <w:tcPr>
            <w:tcW w:w="3024" w:type="dxa"/>
          </w:tcPr>
          <w:p w14:paraId="75BDE653" w14:textId="091C3EF8" w:rsidR="00CC39D6" w:rsidRDefault="00CC39D6" w:rsidP="00CC39D6">
            <w:pPr>
              <w:spacing w:after="120"/>
              <w:rPr>
                <w:b/>
                <w:sz w:val="30"/>
                <w:szCs w:val="30"/>
              </w:rPr>
            </w:pPr>
            <w:r w:rsidRPr="000357F6">
              <w:rPr>
                <w:b/>
                <w:bCs/>
                <w:sz w:val="26"/>
                <w:szCs w:val="26"/>
                <w:lang w:val="en-IN"/>
              </w:rPr>
              <w:t>S. No.</w:t>
            </w:r>
          </w:p>
        </w:tc>
        <w:tc>
          <w:tcPr>
            <w:tcW w:w="3085" w:type="dxa"/>
          </w:tcPr>
          <w:p w14:paraId="1139F1C5" w14:textId="3E9E0CB2" w:rsidR="00CC39D6" w:rsidRDefault="00CC39D6" w:rsidP="00CC39D6">
            <w:pPr>
              <w:spacing w:after="120"/>
              <w:rPr>
                <w:b/>
                <w:sz w:val="30"/>
                <w:szCs w:val="30"/>
              </w:rPr>
            </w:pPr>
            <w:r w:rsidRPr="000357F6">
              <w:rPr>
                <w:b/>
                <w:bCs/>
                <w:sz w:val="26"/>
                <w:szCs w:val="26"/>
                <w:lang w:val="en-IN"/>
              </w:rPr>
              <w:t>Contents</w:t>
            </w:r>
          </w:p>
        </w:tc>
        <w:tc>
          <w:tcPr>
            <w:tcW w:w="2990" w:type="dxa"/>
            <w:vAlign w:val="center"/>
          </w:tcPr>
          <w:p w14:paraId="76FCD087" w14:textId="1B00E1CD" w:rsidR="00CC39D6" w:rsidRDefault="00CC39D6" w:rsidP="00CC39D6">
            <w:pPr>
              <w:spacing w:after="120"/>
              <w:rPr>
                <w:b/>
                <w:sz w:val="30"/>
                <w:szCs w:val="30"/>
              </w:rPr>
            </w:pPr>
            <w:r w:rsidRPr="000357F6">
              <w:rPr>
                <w:b/>
                <w:bCs/>
                <w:sz w:val="26"/>
                <w:szCs w:val="26"/>
                <w:lang w:val="en-IN"/>
              </w:rPr>
              <w:t>Page No.</w:t>
            </w:r>
          </w:p>
        </w:tc>
      </w:tr>
      <w:tr w:rsidR="00CC39D6" w14:paraId="2BCE987F" w14:textId="77777777" w:rsidTr="00C730F9">
        <w:trPr>
          <w:trHeight w:val="592"/>
        </w:trPr>
        <w:tc>
          <w:tcPr>
            <w:tcW w:w="3024" w:type="dxa"/>
            <w:vAlign w:val="center"/>
          </w:tcPr>
          <w:p w14:paraId="2839135B" w14:textId="44498FD0" w:rsidR="00CC39D6" w:rsidRDefault="00CC39D6" w:rsidP="00CC39D6">
            <w:pPr>
              <w:spacing w:after="120"/>
              <w:rPr>
                <w:b/>
                <w:sz w:val="30"/>
                <w:szCs w:val="30"/>
              </w:rPr>
            </w:pPr>
            <w:r w:rsidRPr="000357F6">
              <w:rPr>
                <w:sz w:val="26"/>
                <w:szCs w:val="26"/>
                <w:lang w:val="en-IN"/>
              </w:rPr>
              <w:t>1</w:t>
            </w:r>
          </w:p>
        </w:tc>
        <w:tc>
          <w:tcPr>
            <w:tcW w:w="3085" w:type="dxa"/>
          </w:tcPr>
          <w:p w14:paraId="30A84DF2" w14:textId="6FD0AAF9" w:rsidR="00CC39D6" w:rsidRDefault="00CC39D6" w:rsidP="00CC39D6">
            <w:pPr>
              <w:spacing w:after="120"/>
              <w:rPr>
                <w:b/>
                <w:sz w:val="30"/>
                <w:szCs w:val="30"/>
              </w:rPr>
            </w:pPr>
            <w:r w:rsidRPr="000357F6">
              <w:rPr>
                <w:sz w:val="26"/>
                <w:szCs w:val="26"/>
                <w:lang w:val="en-IN"/>
              </w:rPr>
              <w:t>Title Page</w:t>
            </w:r>
          </w:p>
        </w:tc>
        <w:tc>
          <w:tcPr>
            <w:tcW w:w="2990" w:type="dxa"/>
            <w:vAlign w:val="center"/>
          </w:tcPr>
          <w:p w14:paraId="43C3061E" w14:textId="79E239CC" w:rsidR="00CC39D6" w:rsidRDefault="00CC39D6" w:rsidP="00CC39D6">
            <w:pPr>
              <w:spacing w:after="120"/>
              <w:rPr>
                <w:b/>
                <w:sz w:val="30"/>
                <w:szCs w:val="30"/>
              </w:rPr>
            </w:pPr>
            <w:r w:rsidRPr="000357F6">
              <w:rPr>
                <w:sz w:val="26"/>
                <w:szCs w:val="26"/>
                <w:lang w:val="en-IN"/>
              </w:rPr>
              <w:t>I</w:t>
            </w:r>
          </w:p>
        </w:tc>
      </w:tr>
      <w:tr w:rsidR="00CC39D6" w14:paraId="0D2DBC74" w14:textId="77777777" w:rsidTr="00C730F9">
        <w:trPr>
          <w:trHeight w:val="578"/>
        </w:trPr>
        <w:tc>
          <w:tcPr>
            <w:tcW w:w="3024" w:type="dxa"/>
            <w:vAlign w:val="center"/>
          </w:tcPr>
          <w:p w14:paraId="2FBD13AF" w14:textId="551EE5BE" w:rsidR="00CC39D6" w:rsidRDefault="00CC39D6" w:rsidP="00CC39D6">
            <w:pPr>
              <w:spacing w:after="120"/>
              <w:rPr>
                <w:b/>
                <w:sz w:val="30"/>
                <w:szCs w:val="30"/>
              </w:rPr>
            </w:pPr>
            <w:r w:rsidRPr="000357F6">
              <w:rPr>
                <w:sz w:val="26"/>
                <w:szCs w:val="26"/>
                <w:lang w:val="en-IN"/>
              </w:rPr>
              <w:t>2</w:t>
            </w:r>
          </w:p>
        </w:tc>
        <w:tc>
          <w:tcPr>
            <w:tcW w:w="3085" w:type="dxa"/>
            <w:vAlign w:val="center"/>
          </w:tcPr>
          <w:p w14:paraId="03A8E85C" w14:textId="05D70698" w:rsidR="00CC39D6" w:rsidRDefault="00CC39D6" w:rsidP="00CC39D6">
            <w:pPr>
              <w:spacing w:after="120"/>
              <w:rPr>
                <w:b/>
                <w:sz w:val="30"/>
                <w:szCs w:val="30"/>
              </w:rPr>
            </w:pPr>
            <w:r w:rsidRPr="000357F6">
              <w:rPr>
                <w:sz w:val="26"/>
                <w:szCs w:val="26"/>
                <w:lang w:val="en-IN"/>
              </w:rPr>
              <w:t>Certificate</w:t>
            </w:r>
          </w:p>
        </w:tc>
        <w:tc>
          <w:tcPr>
            <w:tcW w:w="2990" w:type="dxa"/>
            <w:vAlign w:val="center"/>
          </w:tcPr>
          <w:p w14:paraId="01E6C55A" w14:textId="76D04237" w:rsidR="00CC39D6" w:rsidRDefault="00CC39D6" w:rsidP="00CC39D6">
            <w:pPr>
              <w:spacing w:after="120"/>
              <w:rPr>
                <w:b/>
                <w:sz w:val="30"/>
                <w:szCs w:val="30"/>
              </w:rPr>
            </w:pPr>
            <w:r w:rsidRPr="000357F6">
              <w:rPr>
                <w:sz w:val="26"/>
                <w:szCs w:val="26"/>
                <w:lang w:val="en-IN"/>
              </w:rPr>
              <w:t>II</w:t>
            </w:r>
          </w:p>
        </w:tc>
      </w:tr>
      <w:tr w:rsidR="00CC39D6" w14:paraId="35FB4298" w14:textId="77777777" w:rsidTr="00C730F9">
        <w:trPr>
          <w:trHeight w:val="578"/>
        </w:trPr>
        <w:tc>
          <w:tcPr>
            <w:tcW w:w="3024" w:type="dxa"/>
            <w:vAlign w:val="center"/>
          </w:tcPr>
          <w:p w14:paraId="2EA36ECF" w14:textId="1D60994B" w:rsidR="00CC39D6" w:rsidRDefault="00CC39D6" w:rsidP="00CC39D6">
            <w:pPr>
              <w:spacing w:after="120"/>
              <w:rPr>
                <w:b/>
                <w:sz w:val="30"/>
                <w:szCs w:val="30"/>
              </w:rPr>
            </w:pPr>
            <w:r w:rsidRPr="000357F6">
              <w:rPr>
                <w:sz w:val="26"/>
                <w:szCs w:val="26"/>
                <w:lang w:val="en-IN"/>
              </w:rPr>
              <w:t>3</w:t>
            </w:r>
          </w:p>
        </w:tc>
        <w:tc>
          <w:tcPr>
            <w:tcW w:w="3085" w:type="dxa"/>
            <w:vAlign w:val="center"/>
          </w:tcPr>
          <w:p w14:paraId="4EDEBC4D" w14:textId="2524B0CA" w:rsidR="00CC39D6" w:rsidRDefault="00CC39D6" w:rsidP="00CC39D6">
            <w:pPr>
              <w:spacing w:after="120"/>
              <w:rPr>
                <w:b/>
                <w:sz w:val="30"/>
                <w:szCs w:val="30"/>
              </w:rPr>
            </w:pPr>
            <w:r w:rsidRPr="000357F6">
              <w:rPr>
                <w:sz w:val="26"/>
                <w:szCs w:val="26"/>
                <w:lang w:val="en-IN"/>
              </w:rPr>
              <w:t>Declaration</w:t>
            </w:r>
          </w:p>
        </w:tc>
        <w:tc>
          <w:tcPr>
            <w:tcW w:w="2990" w:type="dxa"/>
            <w:vAlign w:val="center"/>
          </w:tcPr>
          <w:p w14:paraId="51EAC102" w14:textId="2E89229B" w:rsidR="00CC39D6" w:rsidRDefault="00CC39D6" w:rsidP="00CC39D6">
            <w:pPr>
              <w:spacing w:after="120"/>
              <w:rPr>
                <w:b/>
                <w:sz w:val="30"/>
                <w:szCs w:val="30"/>
              </w:rPr>
            </w:pPr>
            <w:r w:rsidRPr="000357F6">
              <w:rPr>
                <w:sz w:val="26"/>
                <w:szCs w:val="26"/>
                <w:lang w:val="en-IN"/>
              </w:rPr>
              <w:t>III</w:t>
            </w:r>
          </w:p>
        </w:tc>
      </w:tr>
      <w:tr w:rsidR="00CC39D6" w14:paraId="471AF648" w14:textId="77777777" w:rsidTr="00C730F9">
        <w:trPr>
          <w:trHeight w:val="578"/>
        </w:trPr>
        <w:tc>
          <w:tcPr>
            <w:tcW w:w="3024" w:type="dxa"/>
            <w:vAlign w:val="center"/>
          </w:tcPr>
          <w:p w14:paraId="03368508" w14:textId="1DE5A1F9" w:rsidR="00CC39D6" w:rsidRDefault="00CC39D6" w:rsidP="00CC39D6">
            <w:pPr>
              <w:spacing w:after="120"/>
              <w:rPr>
                <w:b/>
                <w:sz w:val="30"/>
                <w:szCs w:val="30"/>
              </w:rPr>
            </w:pPr>
            <w:r w:rsidRPr="000357F6">
              <w:rPr>
                <w:sz w:val="26"/>
                <w:szCs w:val="26"/>
                <w:lang w:val="en-IN"/>
              </w:rPr>
              <w:t>4</w:t>
            </w:r>
          </w:p>
        </w:tc>
        <w:tc>
          <w:tcPr>
            <w:tcW w:w="3085" w:type="dxa"/>
            <w:vAlign w:val="center"/>
          </w:tcPr>
          <w:p w14:paraId="5D9A4624" w14:textId="0B9EF85F" w:rsidR="00CC39D6" w:rsidRDefault="00CC39D6" w:rsidP="00CC39D6">
            <w:pPr>
              <w:spacing w:after="120"/>
              <w:rPr>
                <w:b/>
                <w:sz w:val="30"/>
                <w:szCs w:val="30"/>
              </w:rPr>
            </w:pPr>
            <w:r w:rsidRPr="000357F6">
              <w:rPr>
                <w:sz w:val="26"/>
                <w:szCs w:val="26"/>
                <w:lang w:val="en-IN"/>
              </w:rPr>
              <w:t>Acknowledgement</w:t>
            </w:r>
          </w:p>
        </w:tc>
        <w:tc>
          <w:tcPr>
            <w:tcW w:w="2990" w:type="dxa"/>
            <w:vAlign w:val="center"/>
          </w:tcPr>
          <w:p w14:paraId="0281C2CD" w14:textId="5E015A11" w:rsidR="00CC39D6" w:rsidRDefault="00CC39D6" w:rsidP="00CC39D6">
            <w:pPr>
              <w:spacing w:after="120"/>
              <w:rPr>
                <w:b/>
                <w:sz w:val="30"/>
                <w:szCs w:val="30"/>
              </w:rPr>
            </w:pPr>
            <w:r w:rsidRPr="000357F6">
              <w:rPr>
                <w:sz w:val="26"/>
                <w:szCs w:val="26"/>
                <w:lang w:val="en-IN"/>
              </w:rPr>
              <w:t>IV</w:t>
            </w:r>
          </w:p>
        </w:tc>
      </w:tr>
      <w:tr w:rsidR="00CC39D6" w14:paraId="631CF1B3" w14:textId="77777777" w:rsidTr="00C730F9">
        <w:trPr>
          <w:trHeight w:val="578"/>
        </w:trPr>
        <w:tc>
          <w:tcPr>
            <w:tcW w:w="3024" w:type="dxa"/>
            <w:vAlign w:val="center"/>
          </w:tcPr>
          <w:p w14:paraId="706710C1" w14:textId="0D838B20" w:rsidR="00CC39D6" w:rsidRDefault="00CC39D6" w:rsidP="00CC39D6">
            <w:pPr>
              <w:spacing w:after="120"/>
              <w:rPr>
                <w:b/>
                <w:sz w:val="30"/>
                <w:szCs w:val="30"/>
              </w:rPr>
            </w:pPr>
            <w:r w:rsidRPr="000357F6">
              <w:rPr>
                <w:sz w:val="26"/>
                <w:szCs w:val="26"/>
                <w:lang w:val="en-IN"/>
              </w:rPr>
              <w:t>5</w:t>
            </w:r>
          </w:p>
        </w:tc>
        <w:tc>
          <w:tcPr>
            <w:tcW w:w="3085" w:type="dxa"/>
            <w:vAlign w:val="center"/>
          </w:tcPr>
          <w:p w14:paraId="3CFAC2D6" w14:textId="6CAB16D2" w:rsidR="00CC39D6" w:rsidRDefault="00CC39D6" w:rsidP="00CC39D6">
            <w:pPr>
              <w:spacing w:after="120"/>
              <w:rPr>
                <w:b/>
                <w:sz w:val="30"/>
                <w:szCs w:val="30"/>
              </w:rPr>
            </w:pPr>
            <w:r w:rsidRPr="000357F6">
              <w:rPr>
                <w:sz w:val="26"/>
                <w:szCs w:val="26"/>
                <w:lang w:val="en-IN"/>
              </w:rPr>
              <w:t>Abstract</w:t>
            </w:r>
          </w:p>
        </w:tc>
        <w:tc>
          <w:tcPr>
            <w:tcW w:w="2990" w:type="dxa"/>
            <w:vAlign w:val="center"/>
          </w:tcPr>
          <w:p w14:paraId="7B1155FE" w14:textId="74E91C22" w:rsidR="00CC39D6" w:rsidRDefault="00CC39D6" w:rsidP="00CC39D6">
            <w:pPr>
              <w:spacing w:after="120"/>
              <w:rPr>
                <w:b/>
                <w:sz w:val="30"/>
                <w:szCs w:val="30"/>
              </w:rPr>
            </w:pPr>
            <w:r w:rsidRPr="000357F6">
              <w:rPr>
                <w:sz w:val="26"/>
                <w:szCs w:val="26"/>
                <w:lang w:val="en-IN"/>
              </w:rPr>
              <w:t>V</w:t>
            </w:r>
          </w:p>
        </w:tc>
      </w:tr>
      <w:tr w:rsidR="00CC39D6" w14:paraId="23B25E2D" w14:textId="77777777" w:rsidTr="00C730F9">
        <w:trPr>
          <w:trHeight w:val="578"/>
        </w:trPr>
        <w:tc>
          <w:tcPr>
            <w:tcW w:w="3024" w:type="dxa"/>
            <w:vAlign w:val="center"/>
          </w:tcPr>
          <w:p w14:paraId="7EB6122D" w14:textId="0A7D10E9" w:rsidR="00CC39D6" w:rsidRDefault="00CC39D6" w:rsidP="00CC39D6">
            <w:pPr>
              <w:spacing w:after="120"/>
              <w:rPr>
                <w:b/>
                <w:sz w:val="30"/>
                <w:szCs w:val="30"/>
              </w:rPr>
            </w:pPr>
            <w:r w:rsidRPr="000357F6">
              <w:rPr>
                <w:sz w:val="26"/>
                <w:szCs w:val="26"/>
                <w:lang w:val="en-IN"/>
              </w:rPr>
              <w:t>6</w:t>
            </w:r>
          </w:p>
        </w:tc>
        <w:tc>
          <w:tcPr>
            <w:tcW w:w="3085" w:type="dxa"/>
            <w:vAlign w:val="center"/>
          </w:tcPr>
          <w:p w14:paraId="29E44F98" w14:textId="0CD3AB4F" w:rsidR="00CC39D6" w:rsidRPr="000357F6" w:rsidRDefault="00CC39D6" w:rsidP="00CC39D6">
            <w:pPr>
              <w:spacing w:after="120"/>
              <w:rPr>
                <w:sz w:val="26"/>
                <w:szCs w:val="26"/>
                <w:lang w:val="en-IN"/>
              </w:rPr>
            </w:pPr>
            <w:r w:rsidRPr="000357F6">
              <w:rPr>
                <w:sz w:val="26"/>
                <w:szCs w:val="26"/>
                <w:lang w:val="en-IN"/>
              </w:rPr>
              <w:t>Abbreviations</w:t>
            </w:r>
          </w:p>
        </w:tc>
        <w:tc>
          <w:tcPr>
            <w:tcW w:w="2990" w:type="dxa"/>
            <w:vAlign w:val="center"/>
          </w:tcPr>
          <w:p w14:paraId="36CE4ED0" w14:textId="2DE93C03" w:rsidR="00CC39D6" w:rsidRDefault="00CC39D6" w:rsidP="00CC39D6">
            <w:pPr>
              <w:spacing w:after="120"/>
              <w:rPr>
                <w:b/>
                <w:sz w:val="30"/>
                <w:szCs w:val="30"/>
              </w:rPr>
            </w:pPr>
            <w:r w:rsidRPr="000357F6">
              <w:rPr>
                <w:sz w:val="26"/>
                <w:szCs w:val="26"/>
                <w:lang w:val="en-IN"/>
              </w:rPr>
              <w:t>VI</w:t>
            </w:r>
          </w:p>
        </w:tc>
      </w:tr>
      <w:tr w:rsidR="00CC39D6" w14:paraId="23915ECC" w14:textId="77777777" w:rsidTr="00C730F9">
        <w:trPr>
          <w:trHeight w:val="578"/>
        </w:trPr>
        <w:tc>
          <w:tcPr>
            <w:tcW w:w="3024" w:type="dxa"/>
            <w:vAlign w:val="center"/>
          </w:tcPr>
          <w:p w14:paraId="2263E2E7" w14:textId="7AFE7CA7" w:rsidR="00CC39D6" w:rsidRDefault="00CC39D6" w:rsidP="00CC39D6">
            <w:pPr>
              <w:spacing w:after="120"/>
              <w:rPr>
                <w:b/>
                <w:sz w:val="30"/>
                <w:szCs w:val="30"/>
              </w:rPr>
            </w:pPr>
            <w:r w:rsidRPr="000357F6">
              <w:rPr>
                <w:sz w:val="26"/>
                <w:szCs w:val="26"/>
                <w:lang w:val="en-IN"/>
              </w:rPr>
              <w:t>7</w:t>
            </w:r>
          </w:p>
        </w:tc>
        <w:tc>
          <w:tcPr>
            <w:tcW w:w="3085" w:type="dxa"/>
            <w:vAlign w:val="center"/>
          </w:tcPr>
          <w:p w14:paraId="6D046B04" w14:textId="1AEE8B6F" w:rsidR="00CC39D6" w:rsidRPr="000357F6" w:rsidRDefault="00CC39D6" w:rsidP="00CC39D6">
            <w:pPr>
              <w:spacing w:after="120"/>
              <w:rPr>
                <w:sz w:val="26"/>
                <w:szCs w:val="26"/>
                <w:lang w:val="en-IN"/>
              </w:rPr>
            </w:pPr>
            <w:r w:rsidRPr="000357F6">
              <w:rPr>
                <w:sz w:val="26"/>
                <w:szCs w:val="26"/>
                <w:lang w:val="en-IN"/>
              </w:rPr>
              <w:t>List of Figures</w:t>
            </w:r>
          </w:p>
        </w:tc>
        <w:tc>
          <w:tcPr>
            <w:tcW w:w="2990" w:type="dxa"/>
            <w:vAlign w:val="center"/>
          </w:tcPr>
          <w:p w14:paraId="5D8A7402" w14:textId="67B01C13" w:rsidR="00CC39D6" w:rsidRDefault="00CC39D6" w:rsidP="00CC39D6">
            <w:pPr>
              <w:spacing w:after="120"/>
              <w:rPr>
                <w:b/>
                <w:sz w:val="30"/>
                <w:szCs w:val="30"/>
              </w:rPr>
            </w:pPr>
            <w:r w:rsidRPr="000357F6">
              <w:rPr>
                <w:sz w:val="26"/>
                <w:szCs w:val="26"/>
                <w:lang w:val="en-IN"/>
              </w:rPr>
              <w:t>VII</w:t>
            </w:r>
          </w:p>
        </w:tc>
      </w:tr>
      <w:tr w:rsidR="00CC39D6" w14:paraId="10B85F08" w14:textId="77777777" w:rsidTr="00C730F9">
        <w:trPr>
          <w:trHeight w:val="578"/>
        </w:trPr>
        <w:tc>
          <w:tcPr>
            <w:tcW w:w="3024" w:type="dxa"/>
            <w:vAlign w:val="center"/>
          </w:tcPr>
          <w:p w14:paraId="590909FB" w14:textId="100113D9" w:rsidR="00CC39D6" w:rsidRDefault="00CC39D6" w:rsidP="00CC39D6">
            <w:pPr>
              <w:spacing w:after="120"/>
              <w:rPr>
                <w:b/>
                <w:sz w:val="30"/>
                <w:szCs w:val="30"/>
              </w:rPr>
            </w:pPr>
            <w:r w:rsidRPr="000357F6">
              <w:rPr>
                <w:sz w:val="26"/>
                <w:szCs w:val="26"/>
                <w:lang w:val="en-IN"/>
              </w:rPr>
              <w:t>8</w:t>
            </w:r>
          </w:p>
        </w:tc>
        <w:tc>
          <w:tcPr>
            <w:tcW w:w="3085" w:type="dxa"/>
            <w:vAlign w:val="center"/>
          </w:tcPr>
          <w:p w14:paraId="4AD0CA1C" w14:textId="0C227DD7" w:rsidR="00CC39D6" w:rsidRPr="000357F6" w:rsidRDefault="00CC39D6" w:rsidP="00CC39D6">
            <w:pPr>
              <w:spacing w:after="120"/>
              <w:rPr>
                <w:sz w:val="26"/>
                <w:szCs w:val="26"/>
                <w:lang w:val="en-IN"/>
              </w:rPr>
            </w:pPr>
            <w:r w:rsidRPr="000357F6">
              <w:rPr>
                <w:sz w:val="26"/>
                <w:szCs w:val="26"/>
                <w:lang w:val="en-IN"/>
              </w:rPr>
              <w:t>List of Tables</w:t>
            </w:r>
          </w:p>
        </w:tc>
        <w:tc>
          <w:tcPr>
            <w:tcW w:w="2990" w:type="dxa"/>
            <w:vAlign w:val="center"/>
          </w:tcPr>
          <w:p w14:paraId="46E66B8A" w14:textId="6A31EEB3" w:rsidR="00CC39D6" w:rsidRDefault="00CC39D6" w:rsidP="00CC39D6">
            <w:pPr>
              <w:spacing w:after="120"/>
              <w:rPr>
                <w:b/>
                <w:sz w:val="30"/>
                <w:szCs w:val="30"/>
              </w:rPr>
            </w:pPr>
            <w:r w:rsidRPr="000357F6">
              <w:rPr>
                <w:sz w:val="26"/>
                <w:szCs w:val="26"/>
                <w:lang w:val="en-IN"/>
              </w:rPr>
              <w:t>VIII</w:t>
            </w:r>
          </w:p>
        </w:tc>
      </w:tr>
      <w:tr w:rsidR="00CC39D6" w14:paraId="66025852" w14:textId="77777777" w:rsidTr="00C730F9">
        <w:trPr>
          <w:trHeight w:val="578"/>
        </w:trPr>
        <w:tc>
          <w:tcPr>
            <w:tcW w:w="3024" w:type="dxa"/>
            <w:vAlign w:val="center"/>
          </w:tcPr>
          <w:p w14:paraId="7F987170" w14:textId="14632501" w:rsidR="00CC39D6" w:rsidRDefault="00CC39D6" w:rsidP="00CC39D6">
            <w:pPr>
              <w:spacing w:after="120"/>
              <w:rPr>
                <w:b/>
                <w:sz w:val="30"/>
                <w:szCs w:val="30"/>
              </w:rPr>
            </w:pPr>
            <w:r w:rsidRPr="000357F6">
              <w:rPr>
                <w:sz w:val="26"/>
                <w:szCs w:val="26"/>
                <w:lang w:val="en-IN"/>
              </w:rPr>
              <w:t>9</w:t>
            </w:r>
          </w:p>
        </w:tc>
        <w:tc>
          <w:tcPr>
            <w:tcW w:w="3085" w:type="dxa"/>
            <w:vAlign w:val="center"/>
          </w:tcPr>
          <w:p w14:paraId="1644D631" w14:textId="030333C2" w:rsidR="00CC39D6" w:rsidRPr="000357F6" w:rsidRDefault="00CC39D6" w:rsidP="00CC39D6">
            <w:pPr>
              <w:spacing w:after="120"/>
              <w:rPr>
                <w:sz w:val="26"/>
                <w:szCs w:val="26"/>
                <w:lang w:val="en-IN"/>
              </w:rPr>
            </w:pPr>
            <w:r w:rsidRPr="000357F6">
              <w:rPr>
                <w:sz w:val="26"/>
                <w:szCs w:val="26"/>
                <w:lang w:val="en-IN"/>
              </w:rPr>
              <w:t>Table of Contents</w:t>
            </w:r>
          </w:p>
        </w:tc>
        <w:tc>
          <w:tcPr>
            <w:tcW w:w="2990" w:type="dxa"/>
            <w:vAlign w:val="center"/>
          </w:tcPr>
          <w:p w14:paraId="69D9DD0E" w14:textId="65256CF7" w:rsidR="00CC39D6" w:rsidRDefault="00CC39D6" w:rsidP="00CC39D6">
            <w:pPr>
              <w:spacing w:after="120"/>
              <w:rPr>
                <w:b/>
                <w:sz w:val="30"/>
                <w:szCs w:val="30"/>
              </w:rPr>
            </w:pPr>
            <w:r w:rsidRPr="000357F6">
              <w:rPr>
                <w:sz w:val="26"/>
                <w:szCs w:val="26"/>
                <w:lang w:val="en-IN"/>
              </w:rPr>
              <w:t>IX</w:t>
            </w:r>
            <w:r w:rsidR="009F7820">
              <w:rPr>
                <w:sz w:val="26"/>
                <w:szCs w:val="26"/>
                <w:lang w:val="en-IN"/>
              </w:rPr>
              <w:t>-X</w:t>
            </w:r>
          </w:p>
        </w:tc>
      </w:tr>
      <w:tr w:rsidR="00CC39D6" w14:paraId="081E3857" w14:textId="77777777" w:rsidTr="00C730F9">
        <w:trPr>
          <w:trHeight w:val="913"/>
        </w:trPr>
        <w:tc>
          <w:tcPr>
            <w:tcW w:w="3024" w:type="dxa"/>
            <w:vAlign w:val="center"/>
          </w:tcPr>
          <w:p w14:paraId="0C5D0155" w14:textId="3A8F618B" w:rsidR="00CC39D6" w:rsidRDefault="00CC39D6" w:rsidP="00CC39D6">
            <w:pPr>
              <w:spacing w:after="120"/>
              <w:rPr>
                <w:b/>
                <w:sz w:val="30"/>
                <w:szCs w:val="30"/>
              </w:rPr>
            </w:pPr>
            <w:r w:rsidRPr="000357F6">
              <w:rPr>
                <w:sz w:val="26"/>
                <w:szCs w:val="26"/>
                <w:lang w:val="en-IN"/>
              </w:rPr>
              <w:t>10</w:t>
            </w:r>
          </w:p>
        </w:tc>
        <w:tc>
          <w:tcPr>
            <w:tcW w:w="3085" w:type="dxa"/>
            <w:vAlign w:val="center"/>
          </w:tcPr>
          <w:p w14:paraId="6708C93B" w14:textId="0A641B3B" w:rsidR="00CC39D6" w:rsidRPr="000357F6" w:rsidRDefault="00CC39D6" w:rsidP="00CC39D6">
            <w:pPr>
              <w:spacing w:after="120"/>
              <w:rPr>
                <w:sz w:val="26"/>
                <w:szCs w:val="26"/>
                <w:lang w:val="en-IN"/>
              </w:rPr>
            </w:pPr>
            <w:r w:rsidRPr="000357F6">
              <w:rPr>
                <w:sz w:val="26"/>
                <w:szCs w:val="26"/>
                <w:lang w:val="en-IN"/>
              </w:rPr>
              <w:t>CHAPTER 1 – Project Planning</w:t>
            </w:r>
          </w:p>
        </w:tc>
        <w:tc>
          <w:tcPr>
            <w:tcW w:w="2990" w:type="dxa"/>
            <w:vAlign w:val="center"/>
          </w:tcPr>
          <w:p w14:paraId="571CD4D8" w14:textId="2EC6D0C4" w:rsidR="00CC39D6" w:rsidRDefault="00CC39D6" w:rsidP="00CC39D6">
            <w:pPr>
              <w:spacing w:after="120"/>
              <w:rPr>
                <w:b/>
                <w:sz w:val="30"/>
                <w:szCs w:val="30"/>
              </w:rPr>
            </w:pPr>
            <w:r w:rsidRPr="000357F6">
              <w:rPr>
                <w:sz w:val="26"/>
                <w:szCs w:val="26"/>
                <w:lang w:val="en-IN"/>
              </w:rPr>
              <w:t>1</w:t>
            </w:r>
          </w:p>
        </w:tc>
      </w:tr>
      <w:tr w:rsidR="00CC39D6" w14:paraId="092CC6D4" w14:textId="77777777" w:rsidTr="00C730F9">
        <w:trPr>
          <w:trHeight w:val="578"/>
        </w:trPr>
        <w:tc>
          <w:tcPr>
            <w:tcW w:w="3024" w:type="dxa"/>
            <w:vAlign w:val="center"/>
          </w:tcPr>
          <w:p w14:paraId="2529F41A" w14:textId="67D229FA" w:rsidR="00CC39D6" w:rsidRDefault="00CC39D6" w:rsidP="00CC39D6">
            <w:pPr>
              <w:spacing w:after="120"/>
              <w:rPr>
                <w:b/>
                <w:sz w:val="30"/>
                <w:szCs w:val="30"/>
              </w:rPr>
            </w:pPr>
            <w:r w:rsidRPr="000357F6">
              <w:rPr>
                <w:sz w:val="26"/>
                <w:szCs w:val="26"/>
                <w:lang w:val="en-IN"/>
              </w:rPr>
              <w:t>1.1</w:t>
            </w:r>
          </w:p>
        </w:tc>
        <w:tc>
          <w:tcPr>
            <w:tcW w:w="3085" w:type="dxa"/>
            <w:vAlign w:val="center"/>
          </w:tcPr>
          <w:p w14:paraId="558653C6" w14:textId="15D45A0E" w:rsidR="00CC39D6" w:rsidRPr="000357F6" w:rsidRDefault="00CC39D6" w:rsidP="00CC39D6">
            <w:pPr>
              <w:spacing w:after="120"/>
              <w:rPr>
                <w:sz w:val="26"/>
                <w:szCs w:val="26"/>
                <w:lang w:val="en-IN"/>
              </w:rPr>
            </w:pPr>
            <w:r w:rsidRPr="000357F6">
              <w:rPr>
                <w:sz w:val="26"/>
                <w:szCs w:val="26"/>
                <w:lang w:val="en-IN"/>
              </w:rPr>
              <w:t>Problem Statement</w:t>
            </w:r>
          </w:p>
        </w:tc>
        <w:tc>
          <w:tcPr>
            <w:tcW w:w="2990" w:type="dxa"/>
            <w:vAlign w:val="center"/>
          </w:tcPr>
          <w:p w14:paraId="1D48B3F7" w14:textId="1C43C081" w:rsidR="00CC39D6" w:rsidRDefault="00CC39D6" w:rsidP="00CC39D6">
            <w:pPr>
              <w:spacing w:after="120"/>
              <w:rPr>
                <w:b/>
                <w:sz w:val="30"/>
                <w:szCs w:val="30"/>
              </w:rPr>
            </w:pPr>
            <w:r w:rsidRPr="000357F6">
              <w:rPr>
                <w:sz w:val="26"/>
                <w:szCs w:val="26"/>
                <w:lang w:val="en-IN"/>
              </w:rPr>
              <w:t>1</w:t>
            </w:r>
          </w:p>
        </w:tc>
      </w:tr>
      <w:tr w:rsidR="00CC39D6" w14:paraId="5F1CA044" w14:textId="77777777" w:rsidTr="00C730F9">
        <w:trPr>
          <w:trHeight w:val="578"/>
        </w:trPr>
        <w:tc>
          <w:tcPr>
            <w:tcW w:w="3024" w:type="dxa"/>
            <w:vAlign w:val="center"/>
          </w:tcPr>
          <w:p w14:paraId="7A6D064F" w14:textId="04A14B64" w:rsidR="00CC39D6" w:rsidRDefault="00CC39D6" w:rsidP="00CC39D6">
            <w:pPr>
              <w:spacing w:after="120"/>
              <w:rPr>
                <w:b/>
                <w:sz w:val="30"/>
                <w:szCs w:val="30"/>
              </w:rPr>
            </w:pPr>
            <w:r w:rsidRPr="000357F6">
              <w:rPr>
                <w:sz w:val="26"/>
                <w:szCs w:val="26"/>
                <w:lang w:val="en-IN"/>
              </w:rPr>
              <w:t>1.2</w:t>
            </w:r>
          </w:p>
        </w:tc>
        <w:tc>
          <w:tcPr>
            <w:tcW w:w="3085" w:type="dxa"/>
            <w:vAlign w:val="center"/>
          </w:tcPr>
          <w:p w14:paraId="4397FD42" w14:textId="683D4151" w:rsidR="00CC39D6" w:rsidRPr="000357F6" w:rsidRDefault="00CC39D6" w:rsidP="00CC39D6">
            <w:pPr>
              <w:spacing w:after="120"/>
              <w:rPr>
                <w:sz w:val="26"/>
                <w:szCs w:val="26"/>
                <w:lang w:val="en-IN"/>
              </w:rPr>
            </w:pPr>
            <w:r w:rsidRPr="000357F6">
              <w:rPr>
                <w:sz w:val="26"/>
                <w:szCs w:val="26"/>
                <w:lang w:val="en-IN"/>
              </w:rPr>
              <w:t>Project Objectives</w:t>
            </w:r>
          </w:p>
        </w:tc>
        <w:tc>
          <w:tcPr>
            <w:tcW w:w="2990" w:type="dxa"/>
            <w:vAlign w:val="center"/>
          </w:tcPr>
          <w:p w14:paraId="38DBB0DB" w14:textId="6E3CCB69" w:rsidR="00CC39D6" w:rsidRDefault="00CC39D6" w:rsidP="00CC39D6">
            <w:pPr>
              <w:spacing w:after="120"/>
              <w:rPr>
                <w:b/>
                <w:sz w:val="30"/>
                <w:szCs w:val="30"/>
              </w:rPr>
            </w:pPr>
            <w:r w:rsidRPr="000357F6">
              <w:rPr>
                <w:sz w:val="26"/>
                <w:szCs w:val="26"/>
                <w:lang w:val="en-IN"/>
              </w:rPr>
              <w:t>1</w:t>
            </w:r>
          </w:p>
        </w:tc>
      </w:tr>
      <w:tr w:rsidR="00CC39D6" w14:paraId="7232E881" w14:textId="77777777" w:rsidTr="00C730F9">
        <w:trPr>
          <w:trHeight w:val="578"/>
        </w:trPr>
        <w:tc>
          <w:tcPr>
            <w:tcW w:w="3024" w:type="dxa"/>
            <w:vAlign w:val="center"/>
          </w:tcPr>
          <w:p w14:paraId="5441B75A" w14:textId="3AD60090" w:rsidR="00CC39D6" w:rsidRDefault="00CC39D6" w:rsidP="00CC39D6">
            <w:pPr>
              <w:spacing w:after="120"/>
              <w:rPr>
                <w:b/>
                <w:sz w:val="30"/>
                <w:szCs w:val="30"/>
              </w:rPr>
            </w:pPr>
            <w:r w:rsidRPr="000357F6">
              <w:rPr>
                <w:sz w:val="26"/>
                <w:szCs w:val="26"/>
                <w:lang w:val="en-IN"/>
              </w:rPr>
              <w:t>1.3</w:t>
            </w:r>
          </w:p>
        </w:tc>
        <w:tc>
          <w:tcPr>
            <w:tcW w:w="3085" w:type="dxa"/>
            <w:vAlign w:val="center"/>
          </w:tcPr>
          <w:p w14:paraId="7823DF3E" w14:textId="1D200B15" w:rsidR="00CC39D6" w:rsidRPr="000357F6" w:rsidRDefault="00CC39D6" w:rsidP="00CC39D6">
            <w:pPr>
              <w:spacing w:after="120"/>
              <w:rPr>
                <w:sz w:val="26"/>
                <w:szCs w:val="26"/>
                <w:lang w:val="en-IN"/>
              </w:rPr>
            </w:pPr>
            <w:r w:rsidRPr="000357F6">
              <w:rPr>
                <w:sz w:val="26"/>
                <w:szCs w:val="26"/>
                <w:lang w:val="en-IN"/>
              </w:rPr>
              <w:t>Planned Modules</w:t>
            </w:r>
          </w:p>
        </w:tc>
        <w:tc>
          <w:tcPr>
            <w:tcW w:w="2990" w:type="dxa"/>
            <w:vAlign w:val="center"/>
          </w:tcPr>
          <w:p w14:paraId="13384EC7" w14:textId="2D545DFA" w:rsidR="00CC39D6" w:rsidRDefault="00CC39D6" w:rsidP="00CC39D6">
            <w:pPr>
              <w:spacing w:after="120"/>
              <w:rPr>
                <w:b/>
                <w:sz w:val="30"/>
                <w:szCs w:val="30"/>
              </w:rPr>
            </w:pPr>
            <w:r w:rsidRPr="000357F6">
              <w:rPr>
                <w:sz w:val="26"/>
                <w:szCs w:val="26"/>
                <w:lang w:val="en-IN"/>
              </w:rPr>
              <w:t>1</w:t>
            </w:r>
          </w:p>
        </w:tc>
      </w:tr>
      <w:tr w:rsidR="00CC39D6" w14:paraId="1D61A63C" w14:textId="77777777" w:rsidTr="00C730F9">
        <w:trPr>
          <w:trHeight w:val="578"/>
        </w:trPr>
        <w:tc>
          <w:tcPr>
            <w:tcW w:w="3024" w:type="dxa"/>
            <w:vAlign w:val="center"/>
          </w:tcPr>
          <w:p w14:paraId="642821C4" w14:textId="3EE067DC" w:rsidR="00CC39D6" w:rsidRDefault="00CC39D6" w:rsidP="00CC39D6">
            <w:pPr>
              <w:spacing w:after="120"/>
              <w:rPr>
                <w:b/>
                <w:sz w:val="30"/>
                <w:szCs w:val="30"/>
              </w:rPr>
            </w:pPr>
            <w:r w:rsidRPr="000357F6">
              <w:rPr>
                <w:sz w:val="26"/>
                <w:szCs w:val="26"/>
                <w:lang w:val="en-IN"/>
              </w:rPr>
              <w:t>1.4</w:t>
            </w:r>
          </w:p>
        </w:tc>
        <w:tc>
          <w:tcPr>
            <w:tcW w:w="3085" w:type="dxa"/>
            <w:vAlign w:val="center"/>
          </w:tcPr>
          <w:p w14:paraId="72A44985" w14:textId="46331647" w:rsidR="00CC39D6" w:rsidRPr="000357F6" w:rsidRDefault="00CC39D6" w:rsidP="00CC39D6">
            <w:pPr>
              <w:spacing w:after="120"/>
              <w:rPr>
                <w:sz w:val="26"/>
                <w:szCs w:val="26"/>
                <w:lang w:val="en-IN"/>
              </w:rPr>
            </w:pPr>
            <w:r w:rsidRPr="000357F6">
              <w:rPr>
                <w:sz w:val="26"/>
                <w:szCs w:val="26"/>
                <w:lang w:val="en-IN"/>
              </w:rPr>
              <w:t>System Architecture (Algorithm &amp; Flowchart)</w:t>
            </w:r>
          </w:p>
        </w:tc>
        <w:tc>
          <w:tcPr>
            <w:tcW w:w="2990" w:type="dxa"/>
            <w:vAlign w:val="center"/>
          </w:tcPr>
          <w:p w14:paraId="23A5740C" w14:textId="18A609C7" w:rsidR="00CC39D6" w:rsidRDefault="00CC39D6" w:rsidP="00CC39D6">
            <w:pPr>
              <w:spacing w:after="120"/>
              <w:rPr>
                <w:b/>
                <w:sz w:val="30"/>
                <w:szCs w:val="30"/>
              </w:rPr>
            </w:pPr>
            <w:r w:rsidRPr="000357F6">
              <w:rPr>
                <w:sz w:val="26"/>
                <w:szCs w:val="26"/>
                <w:lang w:val="en-IN"/>
              </w:rPr>
              <w:t>2</w:t>
            </w:r>
          </w:p>
        </w:tc>
      </w:tr>
      <w:tr w:rsidR="00CC39D6" w14:paraId="35B22E8B" w14:textId="77777777" w:rsidTr="00C730F9">
        <w:trPr>
          <w:trHeight w:val="578"/>
        </w:trPr>
        <w:tc>
          <w:tcPr>
            <w:tcW w:w="3024" w:type="dxa"/>
            <w:vAlign w:val="center"/>
          </w:tcPr>
          <w:p w14:paraId="034E2722" w14:textId="6FB88954" w:rsidR="00CC39D6" w:rsidRDefault="009F7820" w:rsidP="00CC39D6">
            <w:pPr>
              <w:spacing w:after="120"/>
              <w:rPr>
                <w:b/>
                <w:sz w:val="30"/>
                <w:szCs w:val="30"/>
              </w:rPr>
            </w:pPr>
            <w:r>
              <w:rPr>
                <w:b/>
                <w:sz w:val="30"/>
                <w:szCs w:val="30"/>
              </w:rPr>
              <w:t>2</w:t>
            </w:r>
          </w:p>
        </w:tc>
        <w:tc>
          <w:tcPr>
            <w:tcW w:w="3085" w:type="dxa"/>
            <w:vAlign w:val="center"/>
          </w:tcPr>
          <w:p w14:paraId="683FED16" w14:textId="0FB06BD5" w:rsidR="00CC39D6" w:rsidRPr="000357F6" w:rsidRDefault="00CC39D6" w:rsidP="00CC39D6">
            <w:pPr>
              <w:spacing w:after="120"/>
              <w:rPr>
                <w:sz w:val="26"/>
                <w:szCs w:val="26"/>
                <w:lang w:val="en-IN"/>
              </w:rPr>
            </w:pPr>
            <w:r w:rsidRPr="000357F6">
              <w:rPr>
                <w:sz w:val="26"/>
                <w:szCs w:val="26"/>
                <w:lang w:val="en-IN"/>
              </w:rPr>
              <w:t>CHAPTER 2 – Project Implementation</w:t>
            </w:r>
          </w:p>
        </w:tc>
        <w:tc>
          <w:tcPr>
            <w:tcW w:w="2990" w:type="dxa"/>
            <w:vAlign w:val="center"/>
          </w:tcPr>
          <w:p w14:paraId="77774580" w14:textId="67FA9F0B" w:rsidR="00CC39D6" w:rsidRDefault="009F7820" w:rsidP="00CC39D6">
            <w:pPr>
              <w:spacing w:after="120"/>
              <w:rPr>
                <w:b/>
                <w:sz w:val="30"/>
                <w:szCs w:val="30"/>
              </w:rPr>
            </w:pPr>
            <w:r>
              <w:rPr>
                <w:b/>
                <w:sz w:val="30"/>
                <w:szCs w:val="30"/>
              </w:rPr>
              <w:t>8</w:t>
            </w:r>
          </w:p>
        </w:tc>
      </w:tr>
      <w:tr w:rsidR="00CC39D6" w14:paraId="4DB2103C" w14:textId="77777777" w:rsidTr="00C730F9">
        <w:trPr>
          <w:trHeight w:val="578"/>
        </w:trPr>
        <w:tc>
          <w:tcPr>
            <w:tcW w:w="3024" w:type="dxa"/>
            <w:vAlign w:val="center"/>
          </w:tcPr>
          <w:p w14:paraId="444BD3C1" w14:textId="4249702E" w:rsidR="00CC39D6" w:rsidRDefault="00251242" w:rsidP="00CC39D6">
            <w:pPr>
              <w:spacing w:after="120"/>
              <w:rPr>
                <w:b/>
                <w:sz w:val="30"/>
                <w:szCs w:val="30"/>
              </w:rPr>
            </w:pPr>
            <w:r>
              <w:rPr>
                <w:b/>
                <w:sz w:val="30"/>
                <w:szCs w:val="30"/>
              </w:rPr>
              <w:t>2.1</w:t>
            </w:r>
          </w:p>
        </w:tc>
        <w:tc>
          <w:tcPr>
            <w:tcW w:w="3085" w:type="dxa"/>
            <w:vAlign w:val="center"/>
          </w:tcPr>
          <w:p w14:paraId="2C076D1B" w14:textId="43259CC5" w:rsidR="00CC39D6" w:rsidRPr="000357F6" w:rsidRDefault="00CC39D6" w:rsidP="00CC39D6">
            <w:pPr>
              <w:spacing w:after="120"/>
              <w:rPr>
                <w:sz w:val="26"/>
                <w:szCs w:val="26"/>
                <w:lang w:val="en-IN"/>
              </w:rPr>
            </w:pPr>
            <w:r w:rsidRPr="000357F6">
              <w:rPr>
                <w:sz w:val="26"/>
                <w:szCs w:val="26"/>
                <w:lang w:val="en-IN"/>
              </w:rPr>
              <w:t>OOP Concepts Used for Implementation</w:t>
            </w:r>
          </w:p>
        </w:tc>
        <w:tc>
          <w:tcPr>
            <w:tcW w:w="2990" w:type="dxa"/>
            <w:vAlign w:val="center"/>
          </w:tcPr>
          <w:p w14:paraId="33F15E0E" w14:textId="371317E5" w:rsidR="00CC39D6" w:rsidRDefault="006024F3" w:rsidP="00CC39D6">
            <w:pPr>
              <w:spacing w:after="120"/>
              <w:rPr>
                <w:b/>
                <w:sz w:val="30"/>
                <w:szCs w:val="30"/>
              </w:rPr>
            </w:pPr>
            <w:r>
              <w:rPr>
                <w:b/>
                <w:sz w:val="30"/>
                <w:szCs w:val="30"/>
              </w:rPr>
              <w:t>8</w:t>
            </w:r>
          </w:p>
        </w:tc>
      </w:tr>
      <w:tr w:rsidR="00CC39D6" w14:paraId="66D3C139" w14:textId="77777777" w:rsidTr="00C730F9">
        <w:trPr>
          <w:trHeight w:val="578"/>
        </w:trPr>
        <w:tc>
          <w:tcPr>
            <w:tcW w:w="3024" w:type="dxa"/>
            <w:vAlign w:val="center"/>
          </w:tcPr>
          <w:p w14:paraId="654AC344" w14:textId="4BD1B04B" w:rsidR="00CC39D6" w:rsidRDefault="00251242" w:rsidP="00CC39D6">
            <w:pPr>
              <w:spacing w:after="120"/>
              <w:rPr>
                <w:b/>
                <w:sz w:val="30"/>
                <w:szCs w:val="30"/>
              </w:rPr>
            </w:pPr>
            <w:r>
              <w:rPr>
                <w:b/>
                <w:sz w:val="30"/>
                <w:szCs w:val="30"/>
              </w:rPr>
              <w:t>2.2</w:t>
            </w:r>
          </w:p>
        </w:tc>
        <w:tc>
          <w:tcPr>
            <w:tcW w:w="3085" w:type="dxa"/>
            <w:vAlign w:val="center"/>
          </w:tcPr>
          <w:p w14:paraId="0031F57B" w14:textId="64A89C0D" w:rsidR="00CC39D6" w:rsidRPr="000357F6" w:rsidRDefault="00CC39D6" w:rsidP="00CC39D6">
            <w:pPr>
              <w:spacing w:after="120"/>
              <w:rPr>
                <w:sz w:val="26"/>
                <w:szCs w:val="26"/>
                <w:lang w:val="en-IN"/>
              </w:rPr>
            </w:pPr>
            <w:r w:rsidRPr="000357F6">
              <w:rPr>
                <w:sz w:val="26"/>
                <w:szCs w:val="26"/>
                <w:lang w:val="en-IN"/>
              </w:rPr>
              <w:t>Code</w:t>
            </w:r>
          </w:p>
        </w:tc>
        <w:tc>
          <w:tcPr>
            <w:tcW w:w="2990" w:type="dxa"/>
            <w:vAlign w:val="center"/>
          </w:tcPr>
          <w:p w14:paraId="17A317C6" w14:textId="6C9058E9" w:rsidR="00CC39D6" w:rsidRDefault="00CC39D6" w:rsidP="00CC39D6">
            <w:pPr>
              <w:spacing w:after="120"/>
              <w:rPr>
                <w:b/>
                <w:sz w:val="30"/>
                <w:szCs w:val="30"/>
              </w:rPr>
            </w:pPr>
            <w:r w:rsidRPr="000357F6">
              <w:rPr>
                <w:sz w:val="26"/>
                <w:szCs w:val="26"/>
                <w:lang w:val="en-IN"/>
              </w:rPr>
              <w:t>9</w:t>
            </w:r>
          </w:p>
        </w:tc>
      </w:tr>
      <w:tr w:rsidR="00CC39D6" w14:paraId="456B657A" w14:textId="77777777" w:rsidTr="00C730F9">
        <w:trPr>
          <w:trHeight w:val="578"/>
        </w:trPr>
        <w:tc>
          <w:tcPr>
            <w:tcW w:w="3024" w:type="dxa"/>
            <w:vAlign w:val="center"/>
          </w:tcPr>
          <w:p w14:paraId="3B1A14D4" w14:textId="74F60867" w:rsidR="00CC39D6" w:rsidRDefault="00251242" w:rsidP="00CC39D6">
            <w:pPr>
              <w:spacing w:after="120"/>
              <w:rPr>
                <w:b/>
                <w:sz w:val="30"/>
                <w:szCs w:val="30"/>
              </w:rPr>
            </w:pPr>
            <w:r>
              <w:rPr>
                <w:b/>
                <w:sz w:val="30"/>
                <w:szCs w:val="30"/>
              </w:rPr>
              <w:t>2.3</w:t>
            </w:r>
          </w:p>
        </w:tc>
        <w:tc>
          <w:tcPr>
            <w:tcW w:w="3085" w:type="dxa"/>
            <w:vAlign w:val="center"/>
          </w:tcPr>
          <w:p w14:paraId="729DDD9B" w14:textId="4420D3AF" w:rsidR="00CC39D6" w:rsidRPr="000357F6" w:rsidRDefault="00CC39D6" w:rsidP="00CC39D6">
            <w:pPr>
              <w:spacing w:after="120"/>
              <w:rPr>
                <w:sz w:val="26"/>
                <w:szCs w:val="26"/>
                <w:lang w:val="en-IN"/>
              </w:rPr>
            </w:pPr>
            <w:r w:rsidRPr="000357F6">
              <w:rPr>
                <w:sz w:val="26"/>
                <w:szCs w:val="26"/>
                <w:lang w:val="en-IN"/>
              </w:rPr>
              <w:t>Output Screens</w:t>
            </w:r>
          </w:p>
        </w:tc>
        <w:tc>
          <w:tcPr>
            <w:tcW w:w="2990" w:type="dxa"/>
            <w:vAlign w:val="center"/>
          </w:tcPr>
          <w:p w14:paraId="2D4B8649" w14:textId="78AFE671" w:rsidR="00CC39D6" w:rsidRDefault="00CC39D6" w:rsidP="00CC39D6">
            <w:pPr>
              <w:spacing w:after="120"/>
              <w:rPr>
                <w:b/>
                <w:sz w:val="30"/>
                <w:szCs w:val="30"/>
              </w:rPr>
            </w:pPr>
            <w:r w:rsidRPr="000357F6">
              <w:rPr>
                <w:sz w:val="26"/>
                <w:szCs w:val="26"/>
                <w:lang w:val="en-IN"/>
              </w:rPr>
              <w:t>21</w:t>
            </w:r>
          </w:p>
        </w:tc>
      </w:tr>
      <w:tr w:rsidR="00CC39D6" w14:paraId="480AF140" w14:textId="77777777" w:rsidTr="00C730F9">
        <w:trPr>
          <w:trHeight w:val="578"/>
        </w:trPr>
        <w:tc>
          <w:tcPr>
            <w:tcW w:w="3024" w:type="dxa"/>
            <w:vAlign w:val="center"/>
          </w:tcPr>
          <w:p w14:paraId="741C15D3" w14:textId="76923654" w:rsidR="00CC39D6" w:rsidRDefault="00251242" w:rsidP="00CC39D6">
            <w:pPr>
              <w:spacing w:after="120"/>
              <w:rPr>
                <w:b/>
                <w:sz w:val="30"/>
                <w:szCs w:val="30"/>
              </w:rPr>
            </w:pPr>
            <w:r>
              <w:rPr>
                <w:b/>
                <w:sz w:val="30"/>
                <w:szCs w:val="30"/>
              </w:rPr>
              <w:t>2.4</w:t>
            </w:r>
          </w:p>
        </w:tc>
        <w:tc>
          <w:tcPr>
            <w:tcW w:w="3085" w:type="dxa"/>
            <w:vAlign w:val="center"/>
          </w:tcPr>
          <w:p w14:paraId="747E422D" w14:textId="66D5FCD0" w:rsidR="00CC39D6" w:rsidRPr="000357F6" w:rsidRDefault="00CC39D6" w:rsidP="00CC39D6">
            <w:pPr>
              <w:spacing w:after="120"/>
              <w:rPr>
                <w:sz w:val="26"/>
                <w:szCs w:val="26"/>
                <w:lang w:val="en-IN"/>
              </w:rPr>
            </w:pPr>
            <w:r w:rsidRPr="000357F6">
              <w:rPr>
                <w:sz w:val="26"/>
                <w:szCs w:val="26"/>
                <w:lang w:val="en-IN"/>
              </w:rPr>
              <w:t>Test Cases</w:t>
            </w:r>
          </w:p>
        </w:tc>
        <w:tc>
          <w:tcPr>
            <w:tcW w:w="2990" w:type="dxa"/>
            <w:vAlign w:val="center"/>
          </w:tcPr>
          <w:p w14:paraId="2ABDA25F" w14:textId="3D50311A" w:rsidR="00CC39D6" w:rsidRDefault="00251242" w:rsidP="00CC39D6">
            <w:pPr>
              <w:spacing w:after="120"/>
              <w:rPr>
                <w:b/>
                <w:sz w:val="30"/>
                <w:szCs w:val="30"/>
              </w:rPr>
            </w:pPr>
            <w:r>
              <w:rPr>
                <w:b/>
                <w:sz w:val="30"/>
                <w:szCs w:val="30"/>
              </w:rPr>
              <w:t>25</w:t>
            </w:r>
          </w:p>
        </w:tc>
      </w:tr>
      <w:tr w:rsidR="00CC39D6" w14:paraId="115CA29A" w14:textId="77777777" w:rsidTr="00C730F9">
        <w:trPr>
          <w:trHeight w:val="578"/>
        </w:trPr>
        <w:tc>
          <w:tcPr>
            <w:tcW w:w="3024" w:type="dxa"/>
            <w:vAlign w:val="center"/>
          </w:tcPr>
          <w:p w14:paraId="33F5B334" w14:textId="6EB5F8F7" w:rsidR="00CC39D6" w:rsidRDefault="00251242" w:rsidP="00CC39D6">
            <w:pPr>
              <w:spacing w:after="120"/>
              <w:rPr>
                <w:b/>
                <w:sz w:val="30"/>
                <w:szCs w:val="30"/>
              </w:rPr>
            </w:pPr>
            <w:r>
              <w:rPr>
                <w:b/>
                <w:sz w:val="30"/>
                <w:szCs w:val="30"/>
              </w:rPr>
              <w:lastRenderedPageBreak/>
              <w:t>3.1</w:t>
            </w:r>
          </w:p>
        </w:tc>
        <w:tc>
          <w:tcPr>
            <w:tcW w:w="3085" w:type="dxa"/>
            <w:vAlign w:val="center"/>
          </w:tcPr>
          <w:p w14:paraId="73E8A2E3" w14:textId="29D6B654" w:rsidR="00CC39D6" w:rsidRPr="000357F6" w:rsidRDefault="00CC39D6" w:rsidP="00CC39D6">
            <w:pPr>
              <w:spacing w:after="120"/>
              <w:rPr>
                <w:sz w:val="26"/>
                <w:szCs w:val="26"/>
                <w:lang w:val="en-IN"/>
              </w:rPr>
            </w:pPr>
            <w:r w:rsidRPr="000357F6">
              <w:rPr>
                <w:sz w:val="26"/>
                <w:szCs w:val="26"/>
                <w:lang w:val="en-IN"/>
              </w:rPr>
              <w:t>CHAPTER 3 – Conclusion &amp; Future Scope</w:t>
            </w:r>
          </w:p>
        </w:tc>
        <w:tc>
          <w:tcPr>
            <w:tcW w:w="2990" w:type="dxa"/>
            <w:vAlign w:val="center"/>
          </w:tcPr>
          <w:p w14:paraId="3EBDC5DE" w14:textId="6492BA14" w:rsidR="00CC39D6" w:rsidRDefault="00251242" w:rsidP="00CC39D6">
            <w:pPr>
              <w:spacing w:after="120"/>
              <w:rPr>
                <w:b/>
                <w:sz w:val="30"/>
                <w:szCs w:val="30"/>
              </w:rPr>
            </w:pPr>
            <w:r>
              <w:rPr>
                <w:b/>
                <w:sz w:val="30"/>
                <w:szCs w:val="30"/>
              </w:rPr>
              <w:t>26</w:t>
            </w:r>
          </w:p>
        </w:tc>
      </w:tr>
      <w:tr w:rsidR="00CC39D6" w14:paraId="547134CF" w14:textId="77777777" w:rsidTr="00C730F9">
        <w:trPr>
          <w:trHeight w:val="578"/>
        </w:trPr>
        <w:tc>
          <w:tcPr>
            <w:tcW w:w="3024" w:type="dxa"/>
            <w:vAlign w:val="center"/>
          </w:tcPr>
          <w:p w14:paraId="604B43D1" w14:textId="41CE288F" w:rsidR="00CC39D6" w:rsidRDefault="00CC39D6" w:rsidP="00CC39D6">
            <w:pPr>
              <w:spacing w:after="120"/>
              <w:rPr>
                <w:b/>
                <w:sz w:val="30"/>
                <w:szCs w:val="30"/>
              </w:rPr>
            </w:pPr>
            <w:r w:rsidRPr="000357F6">
              <w:rPr>
                <w:sz w:val="26"/>
                <w:szCs w:val="26"/>
                <w:lang w:val="en-IN"/>
              </w:rPr>
              <w:t>12.1</w:t>
            </w:r>
          </w:p>
        </w:tc>
        <w:tc>
          <w:tcPr>
            <w:tcW w:w="3085" w:type="dxa"/>
            <w:vAlign w:val="center"/>
          </w:tcPr>
          <w:p w14:paraId="4275A0E3" w14:textId="1603DAF1" w:rsidR="00CC39D6" w:rsidRPr="000357F6" w:rsidRDefault="00CC39D6" w:rsidP="00CC39D6">
            <w:pPr>
              <w:spacing w:after="120"/>
              <w:rPr>
                <w:sz w:val="26"/>
                <w:szCs w:val="26"/>
                <w:lang w:val="en-IN"/>
              </w:rPr>
            </w:pPr>
            <w:r w:rsidRPr="000357F6">
              <w:rPr>
                <w:sz w:val="26"/>
                <w:szCs w:val="26"/>
                <w:lang w:val="en-IN"/>
              </w:rPr>
              <w:t>Conclusion</w:t>
            </w:r>
          </w:p>
        </w:tc>
        <w:tc>
          <w:tcPr>
            <w:tcW w:w="2990" w:type="dxa"/>
            <w:vAlign w:val="center"/>
          </w:tcPr>
          <w:p w14:paraId="35A9F6E3" w14:textId="48F79919" w:rsidR="00CC39D6" w:rsidRDefault="00251242" w:rsidP="00CC39D6">
            <w:pPr>
              <w:spacing w:after="120"/>
              <w:rPr>
                <w:b/>
                <w:sz w:val="30"/>
                <w:szCs w:val="30"/>
              </w:rPr>
            </w:pPr>
            <w:r>
              <w:rPr>
                <w:b/>
                <w:sz w:val="30"/>
                <w:szCs w:val="30"/>
              </w:rPr>
              <w:t>26</w:t>
            </w:r>
          </w:p>
        </w:tc>
      </w:tr>
      <w:tr w:rsidR="00CC39D6" w14:paraId="78F7BDB1" w14:textId="77777777" w:rsidTr="00C730F9">
        <w:trPr>
          <w:trHeight w:val="578"/>
        </w:trPr>
        <w:tc>
          <w:tcPr>
            <w:tcW w:w="3024" w:type="dxa"/>
            <w:vAlign w:val="center"/>
          </w:tcPr>
          <w:p w14:paraId="358BEE93" w14:textId="1CF6D93B" w:rsidR="00CC39D6" w:rsidRDefault="00CC39D6" w:rsidP="00CC39D6">
            <w:pPr>
              <w:spacing w:after="120"/>
              <w:rPr>
                <w:b/>
                <w:sz w:val="30"/>
                <w:szCs w:val="30"/>
              </w:rPr>
            </w:pPr>
            <w:r w:rsidRPr="000357F6">
              <w:rPr>
                <w:sz w:val="26"/>
                <w:szCs w:val="26"/>
                <w:lang w:val="en-IN"/>
              </w:rPr>
              <w:t>12.2</w:t>
            </w:r>
          </w:p>
        </w:tc>
        <w:tc>
          <w:tcPr>
            <w:tcW w:w="3085" w:type="dxa"/>
            <w:vAlign w:val="center"/>
          </w:tcPr>
          <w:p w14:paraId="544C3C6B" w14:textId="53353738" w:rsidR="00CC39D6" w:rsidRPr="000357F6" w:rsidRDefault="00CC39D6" w:rsidP="00CC39D6">
            <w:pPr>
              <w:spacing w:after="120"/>
              <w:rPr>
                <w:sz w:val="26"/>
                <w:szCs w:val="26"/>
                <w:lang w:val="en-IN"/>
              </w:rPr>
            </w:pPr>
            <w:r w:rsidRPr="000357F6">
              <w:rPr>
                <w:sz w:val="26"/>
                <w:szCs w:val="26"/>
                <w:lang w:val="en-IN"/>
              </w:rPr>
              <w:t>Future Scope</w:t>
            </w:r>
          </w:p>
        </w:tc>
        <w:tc>
          <w:tcPr>
            <w:tcW w:w="2990" w:type="dxa"/>
            <w:vAlign w:val="center"/>
          </w:tcPr>
          <w:p w14:paraId="0BB6A57F" w14:textId="78B5D3E6" w:rsidR="00CC39D6" w:rsidRDefault="00251242" w:rsidP="00CC39D6">
            <w:pPr>
              <w:spacing w:after="120"/>
              <w:rPr>
                <w:b/>
                <w:sz w:val="30"/>
                <w:szCs w:val="30"/>
              </w:rPr>
            </w:pPr>
            <w:r>
              <w:rPr>
                <w:b/>
                <w:sz w:val="30"/>
                <w:szCs w:val="30"/>
              </w:rPr>
              <w:t>26</w:t>
            </w:r>
          </w:p>
        </w:tc>
      </w:tr>
      <w:tr w:rsidR="00CC39D6" w14:paraId="29F0D540" w14:textId="77777777" w:rsidTr="00C730F9">
        <w:trPr>
          <w:trHeight w:val="578"/>
        </w:trPr>
        <w:tc>
          <w:tcPr>
            <w:tcW w:w="3024" w:type="dxa"/>
            <w:vAlign w:val="center"/>
          </w:tcPr>
          <w:p w14:paraId="6ECC456C" w14:textId="44F879C2" w:rsidR="00CC39D6" w:rsidRDefault="00CC39D6" w:rsidP="00CC39D6">
            <w:pPr>
              <w:spacing w:after="120"/>
              <w:rPr>
                <w:b/>
                <w:sz w:val="30"/>
                <w:szCs w:val="30"/>
              </w:rPr>
            </w:pPr>
            <w:r w:rsidRPr="000357F6">
              <w:rPr>
                <w:sz w:val="26"/>
                <w:szCs w:val="26"/>
                <w:lang w:val="en-IN"/>
              </w:rPr>
              <w:t>13</w:t>
            </w:r>
          </w:p>
        </w:tc>
        <w:tc>
          <w:tcPr>
            <w:tcW w:w="3085" w:type="dxa"/>
            <w:vAlign w:val="center"/>
          </w:tcPr>
          <w:p w14:paraId="2D904589" w14:textId="1731B578" w:rsidR="00CC39D6" w:rsidRPr="000357F6" w:rsidRDefault="00CC39D6" w:rsidP="00CC39D6">
            <w:pPr>
              <w:spacing w:after="120"/>
              <w:rPr>
                <w:sz w:val="26"/>
                <w:szCs w:val="26"/>
                <w:lang w:val="en-IN"/>
              </w:rPr>
            </w:pPr>
            <w:r w:rsidRPr="000357F6">
              <w:rPr>
                <w:sz w:val="26"/>
                <w:szCs w:val="26"/>
                <w:lang w:val="en-IN"/>
              </w:rPr>
              <w:t>References</w:t>
            </w:r>
          </w:p>
        </w:tc>
        <w:tc>
          <w:tcPr>
            <w:tcW w:w="2990" w:type="dxa"/>
            <w:vAlign w:val="center"/>
          </w:tcPr>
          <w:p w14:paraId="12C851A5" w14:textId="2CE4EE61" w:rsidR="00CC39D6" w:rsidRDefault="00251242" w:rsidP="00CC39D6">
            <w:pPr>
              <w:spacing w:after="120"/>
              <w:rPr>
                <w:b/>
                <w:sz w:val="30"/>
                <w:szCs w:val="30"/>
              </w:rPr>
            </w:pPr>
            <w:r>
              <w:rPr>
                <w:b/>
                <w:sz w:val="30"/>
                <w:szCs w:val="30"/>
              </w:rPr>
              <w:t>27</w:t>
            </w:r>
          </w:p>
        </w:tc>
      </w:tr>
      <w:tr w:rsidR="00CC39D6" w14:paraId="60901A12" w14:textId="77777777" w:rsidTr="00C730F9">
        <w:trPr>
          <w:trHeight w:val="578"/>
        </w:trPr>
        <w:tc>
          <w:tcPr>
            <w:tcW w:w="3024" w:type="dxa"/>
            <w:vAlign w:val="center"/>
          </w:tcPr>
          <w:p w14:paraId="2DE6B5AC" w14:textId="0B63F2B4" w:rsidR="00CC39D6" w:rsidRDefault="00CC39D6" w:rsidP="00CC39D6">
            <w:pPr>
              <w:spacing w:after="120"/>
              <w:rPr>
                <w:b/>
                <w:sz w:val="30"/>
                <w:szCs w:val="30"/>
              </w:rPr>
            </w:pPr>
            <w:r w:rsidRPr="000357F6">
              <w:rPr>
                <w:sz w:val="26"/>
                <w:szCs w:val="26"/>
                <w:lang w:val="en-IN"/>
              </w:rPr>
              <w:t>14</w:t>
            </w:r>
          </w:p>
        </w:tc>
        <w:tc>
          <w:tcPr>
            <w:tcW w:w="3085" w:type="dxa"/>
            <w:vAlign w:val="center"/>
          </w:tcPr>
          <w:p w14:paraId="06D441C8" w14:textId="134514DC" w:rsidR="00CC39D6" w:rsidRPr="000357F6" w:rsidRDefault="00CC39D6" w:rsidP="00CC39D6">
            <w:pPr>
              <w:spacing w:after="120"/>
              <w:rPr>
                <w:sz w:val="26"/>
                <w:szCs w:val="26"/>
                <w:lang w:val="en-IN"/>
              </w:rPr>
            </w:pPr>
            <w:r w:rsidRPr="000357F6">
              <w:rPr>
                <w:sz w:val="26"/>
                <w:szCs w:val="26"/>
                <w:lang w:val="en-IN"/>
              </w:rPr>
              <w:t>Appendix – Team Members and Responsibilities</w:t>
            </w:r>
          </w:p>
        </w:tc>
        <w:tc>
          <w:tcPr>
            <w:tcW w:w="2990" w:type="dxa"/>
            <w:vAlign w:val="center"/>
          </w:tcPr>
          <w:p w14:paraId="17EC5546" w14:textId="275BFE35" w:rsidR="00CC39D6" w:rsidRDefault="00251242" w:rsidP="00CC39D6">
            <w:pPr>
              <w:spacing w:after="120"/>
              <w:rPr>
                <w:b/>
                <w:sz w:val="30"/>
                <w:szCs w:val="30"/>
              </w:rPr>
            </w:pPr>
            <w:r>
              <w:rPr>
                <w:b/>
                <w:sz w:val="30"/>
                <w:szCs w:val="30"/>
              </w:rPr>
              <w:t>28</w:t>
            </w:r>
          </w:p>
        </w:tc>
      </w:tr>
    </w:tbl>
    <w:p w14:paraId="5A010563" w14:textId="77777777" w:rsidR="00CC39D6" w:rsidRPr="000357F6" w:rsidRDefault="00CC39D6" w:rsidP="00CC39D6">
      <w:pPr>
        <w:spacing w:after="120"/>
        <w:ind w:left="720" w:hanging="720"/>
        <w:rPr>
          <w:b/>
          <w:sz w:val="30"/>
          <w:szCs w:val="30"/>
        </w:rPr>
      </w:pPr>
    </w:p>
    <w:p w14:paraId="19116746" w14:textId="77777777" w:rsidR="00062D87" w:rsidRDefault="00F6274C">
      <w:r>
        <w:br w:type="page"/>
      </w:r>
    </w:p>
    <w:p w14:paraId="552D045B" w14:textId="77777777" w:rsidR="009F7820" w:rsidRDefault="009F7820" w:rsidP="009F7820">
      <w:pPr>
        <w:pStyle w:val="Heading1"/>
        <w:spacing w:before="160" w:after="120"/>
        <w:jc w:val="center"/>
        <w:rPr>
          <w:sz w:val="30"/>
          <w:szCs w:val="30"/>
        </w:rPr>
        <w:sectPr w:rsidR="009F7820" w:rsidSect="009F7820">
          <w:footerReference w:type="default" r:id="rId11"/>
          <w:pgSz w:w="12240" w:h="15840"/>
          <w:pgMar w:top="1080" w:right="1296" w:bottom="1080" w:left="1296" w:header="720" w:footer="720" w:gutter="0"/>
          <w:pgNumType w:fmt="lowerRoman"/>
          <w:cols w:space="720"/>
          <w:docGrid w:linePitch="360"/>
        </w:sectPr>
      </w:pPr>
    </w:p>
    <w:p w14:paraId="4BB3ABA4" w14:textId="77777777" w:rsidR="00062D87" w:rsidRPr="009F7820" w:rsidRDefault="00F6274C" w:rsidP="009F7820">
      <w:pPr>
        <w:pStyle w:val="Heading1"/>
        <w:spacing w:before="160" w:after="120"/>
        <w:jc w:val="center"/>
        <w:rPr>
          <w:sz w:val="30"/>
          <w:szCs w:val="30"/>
        </w:rPr>
      </w:pPr>
      <w:r w:rsidRPr="009F7820">
        <w:rPr>
          <w:sz w:val="30"/>
          <w:szCs w:val="30"/>
        </w:rPr>
        <w:lastRenderedPageBreak/>
        <w:t>CHAPTER 1</w:t>
      </w:r>
    </w:p>
    <w:p w14:paraId="46CC89CB" w14:textId="77777777" w:rsidR="00062D87" w:rsidRPr="00142C3F" w:rsidRDefault="00F6274C">
      <w:pPr>
        <w:spacing w:after="120"/>
        <w:jc w:val="center"/>
        <w:rPr>
          <w:sz w:val="30"/>
          <w:szCs w:val="30"/>
        </w:rPr>
      </w:pPr>
      <w:r w:rsidRPr="00142C3F">
        <w:rPr>
          <w:b/>
          <w:sz w:val="30"/>
          <w:szCs w:val="30"/>
        </w:rPr>
        <w:t>PROJECT PLANNING</w:t>
      </w:r>
    </w:p>
    <w:p w14:paraId="2FCF1B12" w14:textId="77777777" w:rsidR="00062D87" w:rsidRPr="00B46175" w:rsidRDefault="00F6274C">
      <w:pPr>
        <w:pStyle w:val="Heading2"/>
        <w:spacing w:before="160" w:after="120"/>
      </w:pPr>
      <w:r w:rsidRPr="00B46175">
        <w:t>1.1 Problem Statement</w:t>
      </w:r>
    </w:p>
    <w:p w14:paraId="374E51B7" w14:textId="77777777" w:rsidR="00062D87" w:rsidRPr="00B46175" w:rsidRDefault="00F6274C" w:rsidP="00B46175">
      <w:pPr>
        <w:jc w:val="both"/>
        <w:rPr>
          <w:sz w:val="26"/>
          <w:szCs w:val="26"/>
        </w:rPr>
      </w:pPr>
      <w:r w:rsidRPr="00B46175">
        <w:rPr>
          <w:sz w:val="26"/>
          <w:szCs w:val="26"/>
        </w:rPr>
        <w:t>Manual attendance management often depends on paper registers or scattered spreadsheets. This makes it difficult to maintain accurate attendance records, search for individual students, calculate attendance percentages and identify students with low attendance. Repeated manual calculations can also lead to errors, delays and incomplete records.</w:t>
      </w:r>
    </w:p>
    <w:p w14:paraId="52A19A98" w14:textId="77777777" w:rsidR="00062D87" w:rsidRPr="00B46175" w:rsidRDefault="00F6274C" w:rsidP="00B46175">
      <w:pPr>
        <w:jc w:val="both"/>
        <w:rPr>
          <w:sz w:val="26"/>
          <w:szCs w:val="26"/>
        </w:rPr>
      </w:pPr>
      <w:r w:rsidRPr="00B46175">
        <w:rPr>
          <w:sz w:val="26"/>
          <w:szCs w:val="26"/>
        </w:rPr>
        <w:t>The project addresses these issues by providing a centralized console-based system that stores student details, records daily attendance, displays attendance status, searches for students, calculates attendance percentages and generates attendance reports. Attendance records can be stored in a history file so that completed records remain available for later reference.</w:t>
      </w:r>
    </w:p>
    <w:p w14:paraId="1CB48D24" w14:textId="77777777" w:rsidR="00062D87" w:rsidRPr="00B46175" w:rsidRDefault="00F6274C">
      <w:pPr>
        <w:pStyle w:val="Heading2"/>
        <w:spacing w:before="160" w:after="120"/>
      </w:pPr>
      <w:r w:rsidRPr="00B46175">
        <w:t>1.2 Project Objectives</w:t>
      </w:r>
    </w:p>
    <w:p w14:paraId="55976256" w14:textId="77777777" w:rsidR="00062D87" w:rsidRPr="00B46175" w:rsidRDefault="00F6274C">
      <w:pPr>
        <w:pStyle w:val="ListBullet"/>
        <w:spacing w:after="60"/>
        <w:rPr>
          <w:sz w:val="26"/>
          <w:szCs w:val="26"/>
        </w:rPr>
      </w:pPr>
      <w:r w:rsidRPr="00B46175">
        <w:rPr>
          <w:sz w:val="26"/>
          <w:szCs w:val="26"/>
        </w:rPr>
        <w:t>Provide a centralized system to manage student registration and attendance.</w:t>
      </w:r>
    </w:p>
    <w:p w14:paraId="2BA4694A" w14:textId="77777777" w:rsidR="00062D87" w:rsidRPr="00B46175" w:rsidRDefault="00F6274C">
      <w:pPr>
        <w:pStyle w:val="ListBullet"/>
        <w:spacing w:after="60"/>
        <w:rPr>
          <w:sz w:val="26"/>
          <w:szCs w:val="26"/>
        </w:rPr>
      </w:pPr>
      <w:r w:rsidRPr="00B46175">
        <w:rPr>
          <w:sz w:val="26"/>
          <w:szCs w:val="26"/>
        </w:rPr>
        <w:t>Store student roll number, name, class/section and attendance information.</w:t>
      </w:r>
    </w:p>
    <w:p w14:paraId="5D6812E0" w14:textId="77777777" w:rsidR="00062D87" w:rsidRPr="00B46175" w:rsidRDefault="00F6274C">
      <w:pPr>
        <w:pStyle w:val="ListBullet"/>
        <w:spacing w:after="60"/>
        <w:rPr>
          <w:sz w:val="26"/>
          <w:szCs w:val="26"/>
        </w:rPr>
      </w:pPr>
      <w:r w:rsidRPr="00B46175">
        <w:rPr>
          <w:sz w:val="26"/>
          <w:szCs w:val="26"/>
        </w:rPr>
        <w:t>Allow faculty to mark students as Present or Absent.</w:t>
      </w:r>
    </w:p>
    <w:p w14:paraId="7CA8F0CA" w14:textId="77777777" w:rsidR="00062D87" w:rsidRPr="00B46175" w:rsidRDefault="00F6274C">
      <w:pPr>
        <w:pStyle w:val="ListBullet"/>
        <w:spacing w:after="60"/>
        <w:rPr>
          <w:sz w:val="26"/>
          <w:szCs w:val="26"/>
        </w:rPr>
      </w:pPr>
      <w:r w:rsidRPr="00B46175">
        <w:rPr>
          <w:sz w:val="26"/>
          <w:szCs w:val="26"/>
        </w:rPr>
        <w:t>Display the current attendance status of students.</w:t>
      </w:r>
    </w:p>
    <w:p w14:paraId="782A7848" w14:textId="77777777" w:rsidR="00062D87" w:rsidRPr="00B46175" w:rsidRDefault="00F6274C">
      <w:pPr>
        <w:pStyle w:val="ListBullet"/>
        <w:spacing w:after="60"/>
        <w:rPr>
          <w:sz w:val="26"/>
          <w:szCs w:val="26"/>
        </w:rPr>
      </w:pPr>
      <w:r w:rsidRPr="00B46175">
        <w:rPr>
          <w:sz w:val="26"/>
          <w:szCs w:val="26"/>
        </w:rPr>
        <w:t>Search for an individual student using the roll number.</w:t>
      </w:r>
    </w:p>
    <w:p w14:paraId="10554896" w14:textId="77777777" w:rsidR="00062D87" w:rsidRPr="00B46175" w:rsidRDefault="00F6274C">
      <w:pPr>
        <w:pStyle w:val="ListBullet"/>
        <w:spacing w:after="60"/>
        <w:rPr>
          <w:sz w:val="26"/>
          <w:szCs w:val="26"/>
        </w:rPr>
      </w:pPr>
      <w:r w:rsidRPr="00B46175">
        <w:rPr>
          <w:sz w:val="26"/>
          <w:szCs w:val="26"/>
        </w:rPr>
        <w:t>Calculate attendance percentage automatically.</w:t>
      </w:r>
    </w:p>
    <w:p w14:paraId="32CE61A8" w14:textId="77777777" w:rsidR="00062D87" w:rsidRPr="00B46175" w:rsidRDefault="00F6274C">
      <w:pPr>
        <w:pStyle w:val="ListBullet"/>
        <w:spacing w:after="60"/>
        <w:rPr>
          <w:sz w:val="26"/>
          <w:szCs w:val="26"/>
        </w:rPr>
      </w:pPr>
      <w:r w:rsidRPr="00B46175">
        <w:rPr>
          <w:sz w:val="26"/>
          <w:szCs w:val="26"/>
        </w:rPr>
        <w:t>Identify students whose attendance is below the defined minimum threshold.</w:t>
      </w:r>
    </w:p>
    <w:p w14:paraId="32854898" w14:textId="77777777" w:rsidR="00062D87" w:rsidRPr="00B46175" w:rsidRDefault="00F6274C">
      <w:pPr>
        <w:pStyle w:val="ListBullet"/>
        <w:spacing w:after="60"/>
        <w:rPr>
          <w:sz w:val="26"/>
          <w:szCs w:val="26"/>
        </w:rPr>
      </w:pPr>
      <w:r w:rsidRPr="00B46175">
        <w:rPr>
          <w:sz w:val="26"/>
          <w:szCs w:val="26"/>
        </w:rPr>
        <w:t>Store attendance records using file handling.</w:t>
      </w:r>
    </w:p>
    <w:p w14:paraId="3E3EAB89" w14:textId="77777777" w:rsidR="00062D87" w:rsidRPr="00B46175" w:rsidRDefault="00F6274C">
      <w:pPr>
        <w:pStyle w:val="ListBullet"/>
        <w:spacing w:after="60"/>
        <w:rPr>
          <w:sz w:val="26"/>
          <w:szCs w:val="26"/>
        </w:rPr>
      </w:pPr>
      <w:r w:rsidRPr="00B46175">
        <w:rPr>
          <w:sz w:val="26"/>
          <w:szCs w:val="26"/>
        </w:rPr>
        <w:t>Validate menu choices and numeric inputs and prevent duplicate student records.</w:t>
      </w:r>
    </w:p>
    <w:p w14:paraId="05478914" w14:textId="77777777" w:rsidR="00062D87" w:rsidRPr="00B46175" w:rsidRDefault="00F6274C">
      <w:pPr>
        <w:pStyle w:val="Heading2"/>
        <w:spacing w:before="160" w:after="120"/>
      </w:pPr>
      <w:r w:rsidRPr="00B46175">
        <w:t>1.3 Planned Modules</w:t>
      </w:r>
    </w:p>
    <w:p w14:paraId="246283BB" w14:textId="77777777" w:rsidR="00062D87" w:rsidRPr="00B46175" w:rsidRDefault="00F6274C">
      <w:pPr>
        <w:rPr>
          <w:sz w:val="26"/>
          <w:szCs w:val="26"/>
        </w:rPr>
      </w:pPr>
      <w:r w:rsidRPr="00B46175">
        <w:rPr>
          <w:sz w:val="26"/>
          <w:szCs w:val="26"/>
        </w:rPr>
        <w:t>The system is divided into seven modules. Each module is implemented as one or more member functions of the classes described in Chapter 2.</w:t>
      </w:r>
    </w:p>
    <w:tbl>
      <w:tblPr>
        <w:tblStyle w:val="TableGrid"/>
        <w:tblW w:w="0" w:type="auto"/>
        <w:jc w:val="center"/>
        <w:tblLook w:val="04A0" w:firstRow="1" w:lastRow="0" w:firstColumn="1" w:lastColumn="0" w:noHBand="0" w:noVBand="1"/>
      </w:tblPr>
      <w:tblGrid>
        <w:gridCol w:w="3212"/>
        <w:gridCol w:w="3212"/>
        <w:gridCol w:w="3214"/>
      </w:tblGrid>
      <w:tr w:rsidR="00062D87" w:rsidRPr="00B46175" w14:paraId="3E2EFDBA" w14:textId="77777777">
        <w:trPr>
          <w:jc w:val="center"/>
        </w:trPr>
        <w:tc>
          <w:tcPr>
            <w:tcW w:w="3216" w:type="dxa"/>
            <w:vAlign w:val="center"/>
          </w:tcPr>
          <w:p w14:paraId="72647100" w14:textId="77777777" w:rsidR="00062D87" w:rsidRPr="00B46175" w:rsidRDefault="00F6274C">
            <w:pPr>
              <w:spacing w:after="0" w:line="240" w:lineRule="auto"/>
              <w:rPr>
                <w:sz w:val="26"/>
                <w:szCs w:val="26"/>
              </w:rPr>
            </w:pPr>
            <w:r w:rsidRPr="00B46175">
              <w:rPr>
                <w:b/>
                <w:sz w:val="26"/>
                <w:szCs w:val="26"/>
              </w:rPr>
              <w:t>Module</w:t>
            </w:r>
          </w:p>
        </w:tc>
        <w:tc>
          <w:tcPr>
            <w:tcW w:w="3216" w:type="dxa"/>
            <w:vAlign w:val="center"/>
          </w:tcPr>
          <w:p w14:paraId="12500590" w14:textId="77777777" w:rsidR="00062D87" w:rsidRPr="00B46175" w:rsidRDefault="00F6274C">
            <w:pPr>
              <w:spacing w:after="0" w:line="240" w:lineRule="auto"/>
              <w:rPr>
                <w:sz w:val="26"/>
                <w:szCs w:val="26"/>
              </w:rPr>
            </w:pPr>
            <w:r w:rsidRPr="00B46175">
              <w:rPr>
                <w:b/>
                <w:sz w:val="26"/>
                <w:szCs w:val="26"/>
              </w:rPr>
              <w:t>Function</w:t>
            </w:r>
          </w:p>
        </w:tc>
        <w:tc>
          <w:tcPr>
            <w:tcW w:w="3216" w:type="dxa"/>
            <w:vAlign w:val="center"/>
          </w:tcPr>
          <w:p w14:paraId="22F222D5" w14:textId="77777777" w:rsidR="00062D87" w:rsidRPr="00B46175" w:rsidRDefault="00F6274C">
            <w:pPr>
              <w:spacing w:after="0" w:line="240" w:lineRule="auto"/>
              <w:rPr>
                <w:sz w:val="26"/>
                <w:szCs w:val="26"/>
              </w:rPr>
            </w:pPr>
            <w:r w:rsidRPr="00B46175">
              <w:rPr>
                <w:b/>
                <w:sz w:val="26"/>
                <w:szCs w:val="26"/>
              </w:rPr>
              <w:t>Main Operations</w:t>
            </w:r>
          </w:p>
        </w:tc>
      </w:tr>
      <w:tr w:rsidR="00062D87" w:rsidRPr="00B46175" w14:paraId="0A84457B" w14:textId="77777777">
        <w:trPr>
          <w:jc w:val="center"/>
        </w:trPr>
        <w:tc>
          <w:tcPr>
            <w:tcW w:w="3216" w:type="dxa"/>
          </w:tcPr>
          <w:p w14:paraId="2BC892D3" w14:textId="77777777" w:rsidR="00062D87" w:rsidRPr="00B46175" w:rsidRDefault="00F6274C">
            <w:pPr>
              <w:spacing w:after="0" w:line="240" w:lineRule="auto"/>
              <w:rPr>
                <w:sz w:val="26"/>
                <w:szCs w:val="26"/>
              </w:rPr>
            </w:pPr>
            <w:r w:rsidRPr="00B46175">
              <w:rPr>
                <w:sz w:val="26"/>
                <w:szCs w:val="26"/>
              </w:rPr>
              <w:t>Student Registration</w:t>
            </w:r>
          </w:p>
        </w:tc>
        <w:tc>
          <w:tcPr>
            <w:tcW w:w="3216" w:type="dxa"/>
          </w:tcPr>
          <w:p w14:paraId="48B582B7" w14:textId="77777777" w:rsidR="00062D87" w:rsidRPr="00B46175" w:rsidRDefault="00F6274C">
            <w:pPr>
              <w:spacing w:after="0" w:line="240" w:lineRule="auto"/>
              <w:rPr>
                <w:sz w:val="26"/>
                <w:szCs w:val="26"/>
              </w:rPr>
            </w:pPr>
            <w:r w:rsidRPr="00B46175">
              <w:rPr>
                <w:sz w:val="26"/>
                <w:szCs w:val="26"/>
              </w:rPr>
              <w:t>Records student information.</w:t>
            </w:r>
          </w:p>
        </w:tc>
        <w:tc>
          <w:tcPr>
            <w:tcW w:w="3216" w:type="dxa"/>
          </w:tcPr>
          <w:p w14:paraId="76648D0E" w14:textId="77777777" w:rsidR="00062D87" w:rsidRPr="00B46175" w:rsidRDefault="00F6274C">
            <w:pPr>
              <w:spacing w:after="0" w:line="240" w:lineRule="auto"/>
              <w:rPr>
                <w:sz w:val="26"/>
                <w:szCs w:val="26"/>
              </w:rPr>
            </w:pPr>
            <w:r w:rsidRPr="00B46175">
              <w:rPr>
                <w:sz w:val="26"/>
                <w:szCs w:val="26"/>
              </w:rPr>
              <w:t>Roll number, name, class/section, registration</w:t>
            </w:r>
          </w:p>
        </w:tc>
      </w:tr>
      <w:tr w:rsidR="00062D87" w:rsidRPr="00B46175" w14:paraId="64476716" w14:textId="77777777">
        <w:trPr>
          <w:jc w:val="center"/>
        </w:trPr>
        <w:tc>
          <w:tcPr>
            <w:tcW w:w="3216" w:type="dxa"/>
          </w:tcPr>
          <w:p w14:paraId="0F6A28AC" w14:textId="77777777" w:rsidR="00062D87" w:rsidRPr="00B46175" w:rsidRDefault="00F6274C">
            <w:pPr>
              <w:spacing w:after="0" w:line="240" w:lineRule="auto"/>
              <w:rPr>
                <w:sz w:val="26"/>
                <w:szCs w:val="26"/>
              </w:rPr>
            </w:pPr>
            <w:r w:rsidRPr="00B46175">
              <w:rPr>
                <w:sz w:val="26"/>
                <w:szCs w:val="26"/>
              </w:rPr>
              <w:t>Student Management</w:t>
            </w:r>
          </w:p>
        </w:tc>
        <w:tc>
          <w:tcPr>
            <w:tcW w:w="3216" w:type="dxa"/>
          </w:tcPr>
          <w:p w14:paraId="76A70FAB" w14:textId="77777777" w:rsidR="00062D87" w:rsidRPr="00B46175" w:rsidRDefault="00F6274C">
            <w:pPr>
              <w:spacing w:after="0" w:line="240" w:lineRule="auto"/>
              <w:rPr>
                <w:sz w:val="26"/>
                <w:szCs w:val="26"/>
              </w:rPr>
            </w:pPr>
            <w:r w:rsidRPr="00B46175">
              <w:rPr>
                <w:sz w:val="26"/>
                <w:szCs w:val="26"/>
              </w:rPr>
              <w:t>Maintains student records.</w:t>
            </w:r>
          </w:p>
        </w:tc>
        <w:tc>
          <w:tcPr>
            <w:tcW w:w="3216" w:type="dxa"/>
          </w:tcPr>
          <w:p w14:paraId="02111460" w14:textId="77777777" w:rsidR="00062D87" w:rsidRPr="00B46175" w:rsidRDefault="00F6274C">
            <w:pPr>
              <w:spacing w:after="0" w:line="240" w:lineRule="auto"/>
              <w:rPr>
                <w:sz w:val="26"/>
                <w:szCs w:val="26"/>
              </w:rPr>
            </w:pPr>
            <w:r w:rsidRPr="00B46175">
              <w:rPr>
                <w:sz w:val="26"/>
                <w:szCs w:val="26"/>
              </w:rPr>
              <w:t>Add, update and locate students</w:t>
            </w:r>
          </w:p>
        </w:tc>
      </w:tr>
      <w:tr w:rsidR="00062D87" w:rsidRPr="00B46175" w14:paraId="416F4956" w14:textId="77777777">
        <w:trPr>
          <w:jc w:val="center"/>
        </w:trPr>
        <w:tc>
          <w:tcPr>
            <w:tcW w:w="3216" w:type="dxa"/>
          </w:tcPr>
          <w:p w14:paraId="224AAA63" w14:textId="77777777" w:rsidR="00062D87" w:rsidRPr="00B46175" w:rsidRDefault="00F6274C">
            <w:pPr>
              <w:spacing w:after="0" w:line="240" w:lineRule="auto"/>
              <w:rPr>
                <w:sz w:val="26"/>
                <w:szCs w:val="26"/>
              </w:rPr>
            </w:pPr>
            <w:r w:rsidRPr="00B46175">
              <w:rPr>
                <w:sz w:val="26"/>
                <w:szCs w:val="26"/>
              </w:rPr>
              <w:t>Attendance Marking</w:t>
            </w:r>
          </w:p>
        </w:tc>
        <w:tc>
          <w:tcPr>
            <w:tcW w:w="3216" w:type="dxa"/>
          </w:tcPr>
          <w:p w14:paraId="257757F5" w14:textId="77777777" w:rsidR="00062D87" w:rsidRPr="00B46175" w:rsidRDefault="00F6274C">
            <w:pPr>
              <w:spacing w:after="0" w:line="240" w:lineRule="auto"/>
              <w:rPr>
                <w:sz w:val="26"/>
                <w:szCs w:val="26"/>
              </w:rPr>
            </w:pPr>
            <w:r w:rsidRPr="00B46175">
              <w:rPr>
                <w:sz w:val="26"/>
                <w:szCs w:val="26"/>
              </w:rPr>
              <w:t>Records daily attendance.</w:t>
            </w:r>
          </w:p>
        </w:tc>
        <w:tc>
          <w:tcPr>
            <w:tcW w:w="3216" w:type="dxa"/>
          </w:tcPr>
          <w:p w14:paraId="6E760A1F" w14:textId="77777777" w:rsidR="00062D87" w:rsidRPr="00B46175" w:rsidRDefault="00F6274C">
            <w:pPr>
              <w:spacing w:after="0" w:line="240" w:lineRule="auto"/>
              <w:rPr>
                <w:sz w:val="26"/>
                <w:szCs w:val="26"/>
              </w:rPr>
            </w:pPr>
            <w:r w:rsidRPr="00B46175">
              <w:rPr>
                <w:sz w:val="26"/>
                <w:szCs w:val="26"/>
              </w:rPr>
              <w:t>Present / Absent status</w:t>
            </w:r>
          </w:p>
        </w:tc>
      </w:tr>
      <w:tr w:rsidR="00062D87" w:rsidRPr="00B46175" w14:paraId="4A039013" w14:textId="77777777">
        <w:trPr>
          <w:jc w:val="center"/>
        </w:trPr>
        <w:tc>
          <w:tcPr>
            <w:tcW w:w="3216" w:type="dxa"/>
          </w:tcPr>
          <w:p w14:paraId="655D4EAB" w14:textId="77777777" w:rsidR="00062D87" w:rsidRPr="00B46175" w:rsidRDefault="00F6274C">
            <w:pPr>
              <w:spacing w:after="0" w:line="240" w:lineRule="auto"/>
              <w:rPr>
                <w:sz w:val="26"/>
                <w:szCs w:val="26"/>
              </w:rPr>
            </w:pPr>
            <w:r w:rsidRPr="00B46175">
              <w:rPr>
                <w:sz w:val="26"/>
                <w:szCs w:val="26"/>
              </w:rPr>
              <w:t>Attendance Status</w:t>
            </w:r>
          </w:p>
        </w:tc>
        <w:tc>
          <w:tcPr>
            <w:tcW w:w="3216" w:type="dxa"/>
          </w:tcPr>
          <w:p w14:paraId="479FDB93" w14:textId="77777777" w:rsidR="00062D87" w:rsidRPr="00B46175" w:rsidRDefault="00F6274C">
            <w:pPr>
              <w:spacing w:after="0" w:line="240" w:lineRule="auto"/>
              <w:rPr>
                <w:sz w:val="26"/>
                <w:szCs w:val="26"/>
              </w:rPr>
            </w:pPr>
            <w:r w:rsidRPr="00B46175">
              <w:rPr>
                <w:sz w:val="26"/>
                <w:szCs w:val="26"/>
              </w:rPr>
              <w:t>Displays current attendance.</w:t>
            </w:r>
          </w:p>
        </w:tc>
        <w:tc>
          <w:tcPr>
            <w:tcW w:w="3216" w:type="dxa"/>
          </w:tcPr>
          <w:p w14:paraId="5AB76DFE" w14:textId="77777777" w:rsidR="00062D87" w:rsidRPr="00B46175" w:rsidRDefault="00F6274C">
            <w:pPr>
              <w:spacing w:after="0" w:line="240" w:lineRule="auto"/>
              <w:rPr>
                <w:sz w:val="26"/>
                <w:szCs w:val="26"/>
              </w:rPr>
            </w:pPr>
            <w:r w:rsidRPr="00B46175">
              <w:rPr>
                <w:sz w:val="26"/>
                <w:szCs w:val="26"/>
              </w:rPr>
              <w:t>Student-wise attendance details</w:t>
            </w:r>
          </w:p>
        </w:tc>
      </w:tr>
      <w:tr w:rsidR="00062D87" w:rsidRPr="00B46175" w14:paraId="1BC48F4A" w14:textId="77777777">
        <w:trPr>
          <w:jc w:val="center"/>
        </w:trPr>
        <w:tc>
          <w:tcPr>
            <w:tcW w:w="3216" w:type="dxa"/>
          </w:tcPr>
          <w:p w14:paraId="05BB0AD6" w14:textId="77777777" w:rsidR="00062D87" w:rsidRPr="00B46175" w:rsidRDefault="00F6274C">
            <w:pPr>
              <w:spacing w:after="0" w:line="240" w:lineRule="auto"/>
              <w:rPr>
                <w:sz w:val="26"/>
                <w:szCs w:val="26"/>
              </w:rPr>
            </w:pPr>
            <w:r w:rsidRPr="00B46175">
              <w:rPr>
                <w:sz w:val="26"/>
                <w:szCs w:val="26"/>
              </w:rPr>
              <w:t>Student Search</w:t>
            </w:r>
          </w:p>
        </w:tc>
        <w:tc>
          <w:tcPr>
            <w:tcW w:w="3216" w:type="dxa"/>
          </w:tcPr>
          <w:p w14:paraId="739B76BA" w14:textId="77777777" w:rsidR="00062D87" w:rsidRPr="00B46175" w:rsidRDefault="00F6274C">
            <w:pPr>
              <w:spacing w:after="0" w:line="240" w:lineRule="auto"/>
              <w:rPr>
                <w:sz w:val="26"/>
                <w:szCs w:val="26"/>
              </w:rPr>
            </w:pPr>
            <w:r w:rsidRPr="00B46175">
              <w:rPr>
                <w:sz w:val="26"/>
                <w:szCs w:val="26"/>
              </w:rPr>
              <w:t>Locates a student.</w:t>
            </w:r>
          </w:p>
        </w:tc>
        <w:tc>
          <w:tcPr>
            <w:tcW w:w="3216" w:type="dxa"/>
          </w:tcPr>
          <w:p w14:paraId="2E26A63F" w14:textId="77777777" w:rsidR="00062D87" w:rsidRPr="00B46175" w:rsidRDefault="00F6274C">
            <w:pPr>
              <w:spacing w:after="0" w:line="240" w:lineRule="auto"/>
              <w:rPr>
                <w:sz w:val="26"/>
                <w:szCs w:val="26"/>
              </w:rPr>
            </w:pPr>
            <w:r w:rsidRPr="00B46175">
              <w:rPr>
                <w:sz w:val="26"/>
                <w:szCs w:val="26"/>
              </w:rPr>
              <w:t>Search by roll number</w:t>
            </w:r>
          </w:p>
        </w:tc>
      </w:tr>
      <w:tr w:rsidR="00062D87" w:rsidRPr="00B46175" w14:paraId="065DD40F" w14:textId="77777777">
        <w:trPr>
          <w:jc w:val="center"/>
        </w:trPr>
        <w:tc>
          <w:tcPr>
            <w:tcW w:w="3216" w:type="dxa"/>
          </w:tcPr>
          <w:p w14:paraId="5EB9B989" w14:textId="77777777" w:rsidR="00062D87" w:rsidRPr="00B46175" w:rsidRDefault="00F6274C">
            <w:pPr>
              <w:spacing w:after="0" w:line="240" w:lineRule="auto"/>
              <w:rPr>
                <w:sz w:val="26"/>
                <w:szCs w:val="26"/>
              </w:rPr>
            </w:pPr>
            <w:r w:rsidRPr="00B46175">
              <w:rPr>
                <w:sz w:val="26"/>
                <w:szCs w:val="26"/>
              </w:rPr>
              <w:t>Percentage &amp; Report</w:t>
            </w:r>
          </w:p>
        </w:tc>
        <w:tc>
          <w:tcPr>
            <w:tcW w:w="3216" w:type="dxa"/>
          </w:tcPr>
          <w:p w14:paraId="160FAAB1" w14:textId="77777777" w:rsidR="00062D87" w:rsidRPr="00B46175" w:rsidRDefault="00F6274C">
            <w:pPr>
              <w:spacing w:after="0" w:line="240" w:lineRule="auto"/>
              <w:rPr>
                <w:sz w:val="26"/>
                <w:szCs w:val="26"/>
              </w:rPr>
            </w:pPr>
            <w:r w:rsidRPr="00B46175">
              <w:rPr>
                <w:sz w:val="26"/>
                <w:szCs w:val="26"/>
              </w:rPr>
              <w:t>Calculates attendance and identifies low attendance.</w:t>
            </w:r>
          </w:p>
        </w:tc>
        <w:tc>
          <w:tcPr>
            <w:tcW w:w="3216" w:type="dxa"/>
          </w:tcPr>
          <w:p w14:paraId="72140DAF" w14:textId="77777777" w:rsidR="00062D87" w:rsidRPr="00B46175" w:rsidRDefault="00F6274C">
            <w:pPr>
              <w:spacing w:after="0" w:line="240" w:lineRule="auto"/>
              <w:rPr>
                <w:sz w:val="26"/>
                <w:szCs w:val="26"/>
              </w:rPr>
            </w:pPr>
            <w:r w:rsidRPr="00B46175">
              <w:rPr>
                <w:sz w:val="26"/>
                <w:szCs w:val="26"/>
              </w:rPr>
              <w:t>Percentage, eligibility/status</w:t>
            </w:r>
          </w:p>
        </w:tc>
      </w:tr>
      <w:tr w:rsidR="00062D87" w:rsidRPr="00B46175" w14:paraId="69C8F713" w14:textId="77777777">
        <w:trPr>
          <w:jc w:val="center"/>
        </w:trPr>
        <w:tc>
          <w:tcPr>
            <w:tcW w:w="3216" w:type="dxa"/>
          </w:tcPr>
          <w:p w14:paraId="589D0310" w14:textId="77777777" w:rsidR="00062D87" w:rsidRPr="00B46175" w:rsidRDefault="00F6274C">
            <w:pPr>
              <w:spacing w:after="0" w:line="240" w:lineRule="auto"/>
              <w:rPr>
                <w:sz w:val="26"/>
                <w:szCs w:val="26"/>
              </w:rPr>
            </w:pPr>
            <w:r w:rsidRPr="00B46175">
              <w:rPr>
                <w:sz w:val="26"/>
                <w:szCs w:val="26"/>
              </w:rPr>
              <w:lastRenderedPageBreak/>
              <w:t>Attendance History</w:t>
            </w:r>
          </w:p>
        </w:tc>
        <w:tc>
          <w:tcPr>
            <w:tcW w:w="3216" w:type="dxa"/>
          </w:tcPr>
          <w:p w14:paraId="1A8B5ED2" w14:textId="77777777" w:rsidR="00062D87" w:rsidRPr="00B46175" w:rsidRDefault="00F6274C">
            <w:pPr>
              <w:spacing w:after="0" w:line="240" w:lineRule="auto"/>
              <w:rPr>
                <w:sz w:val="26"/>
                <w:szCs w:val="26"/>
              </w:rPr>
            </w:pPr>
            <w:r w:rsidRPr="00B46175">
              <w:rPr>
                <w:sz w:val="26"/>
                <w:szCs w:val="26"/>
              </w:rPr>
              <w:t>Stores and displays attendance records.</w:t>
            </w:r>
          </w:p>
        </w:tc>
        <w:tc>
          <w:tcPr>
            <w:tcW w:w="3216" w:type="dxa"/>
          </w:tcPr>
          <w:p w14:paraId="6FC1683E" w14:textId="77777777" w:rsidR="00062D87" w:rsidRPr="00B46175" w:rsidRDefault="00F6274C">
            <w:pPr>
              <w:spacing w:after="0" w:line="240" w:lineRule="auto"/>
              <w:rPr>
                <w:sz w:val="26"/>
                <w:szCs w:val="26"/>
              </w:rPr>
            </w:pPr>
            <w:proofErr w:type="spellStart"/>
            <w:proofErr w:type="gramStart"/>
            <w:r w:rsidRPr="00B46175">
              <w:rPr>
                <w:sz w:val="26"/>
                <w:szCs w:val="26"/>
              </w:rPr>
              <w:t>saveHistory</w:t>
            </w:r>
            <w:proofErr w:type="spellEnd"/>
            <w:r w:rsidRPr="00B46175">
              <w:rPr>
                <w:sz w:val="26"/>
                <w:szCs w:val="26"/>
              </w:rPr>
              <w:t>(</w:t>
            </w:r>
            <w:proofErr w:type="gramEnd"/>
            <w:r w:rsidRPr="00B46175">
              <w:rPr>
                <w:sz w:val="26"/>
                <w:szCs w:val="26"/>
              </w:rPr>
              <w:t xml:space="preserve">), </w:t>
            </w:r>
            <w:proofErr w:type="spellStart"/>
            <w:proofErr w:type="gramStart"/>
            <w:r w:rsidRPr="00B46175">
              <w:rPr>
                <w:sz w:val="26"/>
                <w:szCs w:val="26"/>
              </w:rPr>
              <w:t>showHistory</w:t>
            </w:r>
            <w:proofErr w:type="spellEnd"/>
            <w:r w:rsidRPr="00B46175">
              <w:rPr>
                <w:sz w:val="26"/>
                <w:szCs w:val="26"/>
              </w:rPr>
              <w:t>(</w:t>
            </w:r>
            <w:proofErr w:type="gramEnd"/>
            <w:r w:rsidRPr="00B46175">
              <w:rPr>
                <w:sz w:val="26"/>
                <w:szCs w:val="26"/>
              </w:rPr>
              <w:t>), attendance_history.txt</w:t>
            </w:r>
          </w:p>
        </w:tc>
      </w:tr>
    </w:tbl>
    <w:p w14:paraId="5DBB8B1D" w14:textId="77777777" w:rsidR="00062D87" w:rsidRPr="00B46175" w:rsidRDefault="00062D87">
      <w:pPr>
        <w:pStyle w:val="Heading2"/>
        <w:spacing w:before="160" w:after="120"/>
      </w:pPr>
    </w:p>
    <w:p w14:paraId="7ED4B0FF" w14:textId="77777777" w:rsidR="00062D87" w:rsidRPr="00B46175" w:rsidRDefault="00F6274C">
      <w:pPr>
        <w:pStyle w:val="Heading3"/>
        <w:spacing w:before="160" w:after="120"/>
        <w:rPr>
          <w:sz w:val="26"/>
          <w:szCs w:val="26"/>
        </w:rPr>
      </w:pPr>
      <w:r w:rsidRPr="00B46175">
        <w:rPr>
          <w:sz w:val="26"/>
          <w:szCs w:val="26"/>
        </w:rPr>
        <w:t>1.4.1 Three-Layer Architecture</w:t>
      </w:r>
    </w:p>
    <w:p w14:paraId="40972232" w14:textId="4900EAE6" w:rsidR="00062D87" w:rsidRPr="00B46175" w:rsidRDefault="00F6274C" w:rsidP="00B46175">
      <w:pPr>
        <w:jc w:val="both"/>
        <w:rPr>
          <w:sz w:val="26"/>
          <w:szCs w:val="26"/>
        </w:rPr>
      </w:pPr>
      <w:r w:rsidRPr="00B46175">
        <w:rPr>
          <w:sz w:val="26"/>
          <w:szCs w:val="26"/>
        </w:rPr>
        <w:t xml:space="preserve">The system follows a three-layer logical architecture. The Presentation Layer is the console menu implemented in </w:t>
      </w:r>
      <w:proofErr w:type="gramStart"/>
      <w:r w:rsidRPr="00B46175">
        <w:rPr>
          <w:sz w:val="26"/>
          <w:szCs w:val="26"/>
        </w:rPr>
        <w:t>main(</w:t>
      </w:r>
      <w:proofErr w:type="gramEnd"/>
      <w:r w:rsidRPr="00B46175">
        <w:rPr>
          <w:sz w:val="26"/>
          <w:szCs w:val="26"/>
        </w:rPr>
        <w:t xml:space="preserve">), together with input-validation functions. The Business Logic Layer contains Student, </w:t>
      </w:r>
      <w:proofErr w:type="spellStart"/>
      <w:r w:rsidRPr="00B46175">
        <w:rPr>
          <w:sz w:val="26"/>
          <w:szCs w:val="26"/>
        </w:rPr>
        <w:t>AttendanceRecord</w:t>
      </w:r>
      <w:proofErr w:type="spellEnd"/>
      <w:r w:rsidRPr="00B46175">
        <w:rPr>
          <w:sz w:val="26"/>
          <w:szCs w:val="26"/>
        </w:rPr>
        <w:t xml:space="preserve"> and </w:t>
      </w:r>
      <w:proofErr w:type="spellStart"/>
      <w:r w:rsidRPr="00B46175">
        <w:rPr>
          <w:sz w:val="26"/>
          <w:szCs w:val="26"/>
        </w:rPr>
        <w:t>AttendanceSystem</w:t>
      </w:r>
      <w:proofErr w:type="spellEnd"/>
      <w:r w:rsidRPr="00B46175">
        <w:rPr>
          <w:sz w:val="26"/>
          <w:szCs w:val="26"/>
        </w:rPr>
        <w:t xml:space="preserve"> classes that perform registration, attendance marking, search, calculation and reporting. The Data Layer consists of student records held in memory and a persistent attendance history file that stores </w:t>
      </w:r>
      <w:proofErr w:type="spellStart"/>
      <w:r w:rsidRPr="00B46175">
        <w:rPr>
          <w:sz w:val="26"/>
          <w:szCs w:val="26"/>
        </w:rPr>
        <w:t>completedattendanceentries</w:t>
      </w:r>
      <w:proofErr w:type="spellEnd"/>
      <w:r w:rsidRPr="00B46175">
        <w:rPr>
          <w:sz w:val="26"/>
          <w:szCs w:val="26"/>
        </w:rPr>
        <w:t xml:space="preserve">. </w:t>
      </w:r>
      <w:r w:rsidRPr="00B46175">
        <w:rPr>
          <w:noProof/>
          <w:sz w:val="26"/>
          <w:szCs w:val="26"/>
        </w:rPr>
        <w:drawing>
          <wp:inline distT="0" distB="0" distL="0" distR="0" wp14:anchorId="1FD60D57" wp14:editId="71CA8B95">
            <wp:extent cx="6126480" cy="4771390"/>
            <wp:effectExtent l="0" t="0" r="7620" b="0"/>
            <wp:docPr id="138873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2911" name="Picture 1"/>
                    <pic:cNvPicPr>
                      <a:picLocks noChangeAspect="1"/>
                    </pic:cNvPicPr>
                  </pic:nvPicPr>
                  <pic:blipFill>
                    <a:blip r:embed="rId12"/>
                    <a:stretch>
                      <a:fillRect/>
                    </a:stretch>
                  </pic:blipFill>
                  <pic:spPr>
                    <a:xfrm>
                      <a:off x="0" y="0"/>
                      <a:ext cx="6126480" cy="4771390"/>
                    </a:xfrm>
                    <a:prstGeom prst="rect">
                      <a:avLst/>
                    </a:prstGeom>
                  </pic:spPr>
                </pic:pic>
              </a:graphicData>
            </a:graphic>
          </wp:inline>
        </w:drawing>
      </w:r>
    </w:p>
    <w:p w14:paraId="01079FE0" w14:textId="77777777" w:rsidR="00062D87" w:rsidRPr="00B46175" w:rsidRDefault="00062D87">
      <w:pPr>
        <w:spacing w:before="400"/>
        <w:jc w:val="center"/>
        <w:rPr>
          <w:sz w:val="26"/>
          <w:szCs w:val="26"/>
        </w:rPr>
      </w:pPr>
    </w:p>
    <w:p w14:paraId="1C8D0156" w14:textId="77777777" w:rsidR="00062D87" w:rsidRPr="00B46175" w:rsidRDefault="00F6274C">
      <w:pPr>
        <w:jc w:val="center"/>
        <w:rPr>
          <w:sz w:val="26"/>
          <w:szCs w:val="26"/>
        </w:rPr>
      </w:pPr>
      <w:r w:rsidRPr="00B46175">
        <w:rPr>
          <w:b/>
          <w:sz w:val="26"/>
          <w:szCs w:val="26"/>
        </w:rPr>
        <w:t>Figure 1 – Overall System Architecture</w:t>
      </w:r>
    </w:p>
    <w:p w14:paraId="6878F31E" w14:textId="77777777" w:rsidR="00062D87" w:rsidRPr="00B46175" w:rsidRDefault="00062D87">
      <w:pPr>
        <w:rPr>
          <w:sz w:val="26"/>
          <w:szCs w:val="26"/>
        </w:rPr>
      </w:pPr>
    </w:p>
    <w:p w14:paraId="0313B80E" w14:textId="77777777" w:rsidR="00062D87" w:rsidRPr="00B46175" w:rsidRDefault="00F6274C">
      <w:pPr>
        <w:pStyle w:val="Heading3"/>
        <w:spacing w:before="160" w:after="120"/>
        <w:rPr>
          <w:sz w:val="26"/>
          <w:szCs w:val="26"/>
        </w:rPr>
      </w:pPr>
      <w:r w:rsidRPr="00B46175">
        <w:rPr>
          <w:sz w:val="26"/>
          <w:szCs w:val="26"/>
        </w:rPr>
        <w:lastRenderedPageBreak/>
        <w:t>1.4.2 Overall Processing Flow</w:t>
      </w:r>
    </w:p>
    <w:p w14:paraId="2688AD55" w14:textId="77777777" w:rsidR="00062D87" w:rsidRPr="00B46175" w:rsidRDefault="00F6274C" w:rsidP="00B46175">
      <w:pPr>
        <w:jc w:val="both"/>
        <w:rPr>
          <w:sz w:val="26"/>
          <w:szCs w:val="26"/>
        </w:rPr>
      </w:pPr>
      <w:r w:rsidRPr="00B46175">
        <w:rPr>
          <w:sz w:val="26"/>
          <w:szCs w:val="26"/>
        </w:rPr>
        <w:t>The program starts, displays the main menu and accepts a validated menu choice. It executes Student Registration, Mark Attendance, Attendance Status, Student Search, Attendance Report or Attendance History as selected, returns to the menu after each operation and repeats until the user selects Exit Program.</w:t>
      </w:r>
    </w:p>
    <w:p w14:paraId="646E4ADB" w14:textId="77777777" w:rsidR="00062D87" w:rsidRPr="00B46175" w:rsidRDefault="00F6274C">
      <w:pPr>
        <w:pStyle w:val="Heading3"/>
        <w:spacing w:before="160" w:after="120"/>
        <w:rPr>
          <w:sz w:val="26"/>
          <w:szCs w:val="26"/>
        </w:rPr>
      </w:pPr>
      <w:r w:rsidRPr="00B46175">
        <w:rPr>
          <w:sz w:val="26"/>
          <w:szCs w:val="26"/>
        </w:rPr>
        <w:t>1.4.3 Student Registration Algorithm</w:t>
      </w:r>
    </w:p>
    <w:p w14:paraId="763A8E25" w14:textId="77777777" w:rsidR="00062D87" w:rsidRPr="00B46175" w:rsidRDefault="00F6274C" w:rsidP="00B46175">
      <w:pPr>
        <w:jc w:val="both"/>
        <w:rPr>
          <w:sz w:val="26"/>
          <w:szCs w:val="26"/>
        </w:rPr>
      </w:pPr>
      <w:r w:rsidRPr="00B46175">
        <w:rPr>
          <w:sz w:val="26"/>
          <w:szCs w:val="26"/>
        </w:rPr>
        <w:t>1. Check whether the maximum configured number of students has been reached. If it is, display “Student capacity is full!” and return.</w:t>
      </w:r>
    </w:p>
    <w:p w14:paraId="3F6C126F" w14:textId="77777777" w:rsidR="00062D87" w:rsidRPr="00B46175" w:rsidRDefault="00F6274C" w:rsidP="00B46175">
      <w:pPr>
        <w:jc w:val="both"/>
        <w:rPr>
          <w:sz w:val="26"/>
          <w:szCs w:val="26"/>
        </w:rPr>
      </w:pPr>
      <w:r w:rsidRPr="00B46175">
        <w:rPr>
          <w:sz w:val="26"/>
          <w:szCs w:val="26"/>
        </w:rPr>
        <w:t>2. Read the student roll number and compare it with all registered students. If a duplicate exists, display “Student already exists!” and return.</w:t>
      </w:r>
    </w:p>
    <w:p w14:paraId="300C02DE" w14:textId="77777777" w:rsidR="00062D87" w:rsidRPr="00B46175" w:rsidRDefault="00F6274C" w:rsidP="00B46175">
      <w:pPr>
        <w:jc w:val="both"/>
        <w:rPr>
          <w:sz w:val="26"/>
          <w:szCs w:val="26"/>
        </w:rPr>
      </w:pPr>
      <w:r w:rsidRPr="00B46175">
        <w:rPr>
          <w:sz w:val="26"/>
          <w:szCs w:val="26"/>
        </w:rPr>
        <w:t xml:space="preserve">3. Read the </w:t>
      </w:r>
      <w:proofErr w:type="gramStart"/>
      <w:r w:rsidRPr="00B46175">
        <w:rPr>
          <w:sz w:val="26"/>
          <w:szCs w:val="26"/>
        </w:rPr>
        <w:t>student</w:t>
      </w:r>
      <w:proofErr w:type="gramEnd"/>
      <w:r w:rsidRPr="00B46175">
        <w:rPr>
          <w:sz w:val="26"/>
          <w:szCs w:val="26"/>
        </w:rPr>
        <w:t xml:space="preserve"> name and class/section.</w:t>
      </w:r>
    </w:p>
    <w:p w14:paraId="57D6D09E" w14:textId="77777777" w:rsidR="00062D87" w:rsidRPr="00B46175" w:rsidRDefault="00F6274C" w:rsidP="00B46175">
      <w:pPr>
        <w:jc w:val="both"/>
        <w:rPr>
          <w:sz w:val="26"/>
          <w:szCs w:val="26"/>
        </w:rPr>
      </w:pPr>
      <w:r w:rsidRPr="00B46175">
        <w:rPr>
          <w:sz w:val="26"/>
          <w:szCs w:val="26"/>
        </w:rPr>
        <w:t xml:space="preserve">4. Create a </w:t>
      </w:r>
      <w:proofErr w:type="gramStart"/>
      <w:r w:rsidRPr="00B46175">
        <w:rPr>
          <w:sz w:val="26"/>
          <w:szCs w:val="26"/>
        </w:rPr>
        <w:t>Student</w:t>
      </w:r>
      <w:proofErr w:type="gramEnd"/>
      <w:r w:rsidRPr="00B46175">
        <w:rPr>
          <w:sz w:val="26"/>
          <w:szCs w:val="26"/>
        </w:rPr>
        <w:t xml:space="preserve"> object and initialize total classes and attendance count to zero.</w:t>
      </w:r>
    </w:p>
    <w:p w14:paraId="670E32A9" w14:textId="77777777" w:rsidR="00062D87" w:rsidRPr="00B46175" w:rsidRDefault="00F6274C" w:rsidP="00B46175">
      <w:pPr>
        <w:jc w:val="both"/>
        <w:rPr>
          <w:sz w:val="26"/>
          <w:szCs w:val="26"/>
        </w:rPr>
      </w:pPr>
      <w:r w:rsidRPr="00B46175">
        <w:rPr>
          <w:sz w:val="26"/>
          <w:szCs w:val="26"/>
        </w:rPr>
        <w:t>5. Store the student object in the student list and increase the student count.</w:t>
      </w:r>
    </w:p>
    <w:p w14:paraId="26BA6180" w14:textId="77777777" w:rsidR="00062D87" w:rsidRPr="00B46175" w:rsidRDefault="00F6274C" w:rsidP="00B46175">
      <w:pPr>
        <w:jc w:val="both"/>
        <w:rPr>
          <w:sz w:val="26"/>
          <w:szCs w:val="26"/>
        </w:rPr>
      </w:pPr>
      <w:r w:rsidRPr="00B46175">
        <w:rPr>
          <w:sz w:val="26"/>
          <w:szCs w:val="26"/>
        </w:rPr>
        <w:t>6. Display the registration confirmation and student details.</w:t>
      </w:r>
    </w:p>
    <w:p w14:paraId="573B38C0" w14:textId="77777777" w:rsidR="00062D87" w:rsidRPr="00B46175" w:rsidRDefault="00F6274C">
      <w:pPr>
        <w:spacing w:before="400"/>
        <w:jc w:val="center"/>
        <w:rPr>
          <w:sz w:val="26"/>
          <w:szCs w:val="26"/>
        </w:rPr>
      </w:pPr>
      <w:r w:rsidRPr="00B46175">
        <w:rPr>
          <w:noProof/>
          <w:sz w:val="26"/>
          <w:szCs w:val="26"/>
        </w:rPr>
        <w:lastRenderedPageBreak/>
        <w:drawing>
          <wp:inline distT="0" distB="0" distL="0" distR="0" wp14:anchorId="0259D030" wp14:editId="4A947B0F">
            <wp:extent cx="6126480" cy="4544060"/>
            <wp:effectExtent l="0" t="0" r="7620" b="8890"/>
            <wp:docPr id="85531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1455" name="Picture 1"/>
                    <pic:cNvPicPr>
                      <a:picLocks noChangeAspect="1"/>
                    </pic:cNvPicPr>
                  </pic:nvPicPr>
                  <pic:blipFill>
                    <a:blip r:embed="rId13"/>
                    <a:stretch>
                      <a:fillRect/>
                    </a:stretch>
                  </pic:blipFill>
                  <pic:spPr>
                    <a:xfrm>
                      <a:off x="0" y="0"/>
                      <a:ext cx="6126480" cy="4544060"/>
                    </a:xfrm>
                    <a:prstGeom prst="rect">
                      <a:avLst/>
                    </a:prstGeom>
                  </pic:spPr>
                </pic:pic>
              </a:graphicData>
            </a:graphic>
          </wp:inline>
        </w:drawing>
      </w:r>
    </w:p>
    <w:p w14:paraId="15FD0202" w14:textId="77777777" w:rsidR="00062D87" w:rsidRPr="00B46175" w:rsidRDefault="00F6274C">
      <w:pPr>
        <w:jc w:val="center"/>
        <w:rPr>
          <w:sz w:val="26"/>
          <w:szCs w:val="26"/>
        </w:rPr>
      </w:pPr>
      <w:r w:rsidRPr="00B46175">
        <w:rPr>
          <w:b/>
          <w:sz w:val="26"/>
          <w:szCs w:val="26"/>
        </w:rPr>
        <w:t>Figure 3 – Student Registration and Attendance Flow</w:t>
      </w:r>
    </w:p>
    <w:p w14:paraId="2642BB8E" w14:textId="77777777" w:rsidR="00062D87" w:rsidRPr="00B46175" w:rsidRDefault="00062D87">
      <w:pPr>
        <w:rPr>
          <w:sz w:val="26"/>
          <w:szCs w:val="26"/>
        </w:rPr>
      </w:pPr>
    </w:p>
    <w:p w14:paraId="6921EC3B" w14:textId="77777777" w:rsidR="00062D87" w:rsidRPr="00B46175" w:rsidRDefault="00F6274C">
      <w:pPr>
        <w:pStyle w:val="Heading3"/>
        <w:spacing w:before="160" w:after="120"/>
        <w:rPr>
          <w:sz w:val="26"/>
          <w:szCs w:val="26"/>
        </w:rPr>
      </w:pPr>
      <w:r w:rsidRPr="00B46175">
        <w:rPr>
          <w:sz w:val="26"/>
          <w:szCs w:val="26"/>
        </w:rPr>
        <w:t>1.4.4 Attendance Marking Algorithm</w:t>
      </w:r>
    </w:p>
    <w:p w14:paraId="557095BC" w14:textId="77777777" w:rsidR="00062D87" w:rsidRPr="00B46175" w:rsidRDefault="00F6274C" w:rsidP="00B46175">
      <w:pPr>
        <w:jc w:val="both"/>
        <w:rPr>
          <w:sz w:val="26"/>
          <w:szCs w:val="26"/>
        </w:rPr>
      </w:pPr>
      <w:r w:rsidRPr="00B46175">
        <w:rPr>
          <w:sz w:val="26"/>
          <w:szCs w:val="26"/>
        </w:rPr>
        <w:t>1. Read the roll number or select the student from the registered list.</w:t>
      </w:r>
    </w:p>
    <w:p w14:paraId="5B2D2244" w14:textId="77777777" w:rsidR="00062D87" w:rsidRPr="00B46175" w:rsidRDefault="00F6274C" w:rsidP="00B46175">
      <w:pPr>
        <w:jc w:val="both"/>
        <w:rPr>
          <w:sz w:val="26"/>
          <w:szCs w:val="26"/>
        </w:rPr>
      </w:pPr>
      <w:r w:rsidRPr="00B46175">
        <w:rPr>
          <w:sz w:val="26"/>
          <w:szCs w:val="26"/>
        </w:rPr>
        <w:t>2. Locate the student. If no matching student exists, display “Student not found.” and return.</w:t>
      </w:r>
    </w:p>
    <w:p w14:paraId="6D8863CA" w14:textId="77777777" w:rsidR="00062D87" w:rsidRPr="00B46175" w:rsidRDefault="00F6274C" w:rsidP="00B46175">
      <w:pPr>
        <w:jc w:val="both"/>
        <w:rPr>
          <w:sz w:val="26"/>
          <w:szCs w:val="26"/>
        </w:rPr>
      </w:pPr>
      <w:r w:rsidRPr="00B46175">
        <w:rPr>
          <w:sz w:val="26"/>
          <w:szCs w:val="26"/>
        </w:rPr>
        <w:t>3. Read the attendance status, where 1 = Present and 2 = Absent, repeating until a valid choice is entered.</w:t>
      </w:r>
    </w:p>
    <w:p w14:paraId="24693B77" w14:textId="77777777" w:rsidR="00062D87" w:rsidRPr="00B46175" w:rsidRDefault="00F6274C" w:rsidP="00B46175">
      <w:pPr>
        <w:jc w:val="both"/>
        <w:rPr>
          <w:sz w:val="26"/>
          <w:szCs w:val="26"/>
        </w:rPr>
      </w:pPr>
      <w:r w:rsidRPr="00B46175">
        <w:rPr>
          <w:sz w:val="26"/>
          <w:szCs w:val="26"/>
        </w:rPr>
        <w:t>4. Increase total classes by one. If the status is Present, increase the present count by one.</w:t>
      </w:r>
    </w:p>
    <w:p w14:paraId="741AFA1A" w14:textId="77777777" w:rsidR="00062D87" w:rsidRPr="00B46175" w:rsidRDefault="00F6274C" w:rsidP="00B46175">
      <w:pPr>
        <w:jc w:val="both"/>
        <w:rPr>
          <w:sz w:val="26"/>
          <w:szCs w:val="26"/>
        </w:rPr>
      </w:pPr>
      <w:r w:rsidRPr="00B46175">
        <w:rPr>
          <w:sz w:val="26"/>
          <w:szCs w:val="26"/>
        </w:rPr>
        <w:t>5. Store the attendance entry in the attendance history file.</w:t>
      </w:r>
    </w:p>
    <w:p w14:paraId="49F9A849" w14:textId="77777777" w:rsidR="00062D87" w:rsidRPr="00B46175" w:rsidRDefault="00F6274C">
      <w:pPr>
        <w:rPr>
          <w:sz w:val="26"/>
          <w:szCs w:val="26"/>
        </w:rPr>
      </w:pPr>
      <w:r w:rsidRPr="00B46175">
        <w:rPr>
          <w:sz w:val="26"/>
          <w:szCs w:val="26"/>
        </w:rPr>
        <w:lastRenderedPageBreak/>
        <w:t xml:space="preserve">6. Display the updated attendance information. </w:t>
      </w:r>
      <w:r w:rsidRPr="00B46175">
        <w:rPr>
          <w:noProof/>
          <w:sz w:val="26"/>
          <w:szCs w:val="26"/>
        </w:rPr>
        <w:drawing>
          <wp:inline distT="0" distB="0" distL="0" distR="0" wp14:anchorId="3D41BC14" wp14:editId="1DD91CA4">
            <wp:extent cx="3505200" cy="4061460"/>
            <wp:effectExtent l="0" t="0" r="0" b="0"/>
            <wp:docPr id="93875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57637" name="Picture 1"/>
                    <pic:cNvPicPr>
                      <a:picLocks noChangeAspect="1"/>
                    </pic:cNvPicPr>
                  </pic:nvPicPr>
                  <pic:blipFill>
                    <a:blip r:embed="rId14"/>
                    <a:stretch>
                      <a:fillRect/>
                    </a:stretch>
                  </pic:blipFill>
                  <pic:spPr>
                    <a:xfrm>
                      <a:off x="0" y="0"/>
                      <a:ext cx="3505507" cy="4061816"/>
                    </a:xfrm>
                    <a:prstGeom prst="rect">
                      <a:avLst/>
                    </a:prstGeom>
                  </pic:spPr>
                </pic:pic>
              </a:graphicData>
            </a:graphic>
          </wp:inline>
        </w:drawing>
      </w:r>
    </w:p>
    <w:p w14:paraId="09B9E7A4" w14:textId="77777777" w:rsidR="00062D87" w:rsidRPr="00B46175" w:rsidRDefault="00062D87">
      <w:pPr>
        <w:spacing w:before="400"/>
        <w:jc w:val="center"/>
        <w:rPr>
          <w:sz w:val="26"/>
          <w:szCs w:val="26"/>
        </w:rPr>
      </w:pPr>
    </w:p>
    <w:p w14:paraId="3BF8405E" w14:textId="77777777" w:rsidR="00062D87" w:rsidRPr="00B46175" w:rsidRDefault="00F6274C">
      <w:pPr>
        <w:jc w:val="center"/>
        <w:rPr>
          <w:sz w:val="26"/>
          <w:szCs w:val="26"/>
        </w:rPr>
      </w:pPr>
      <w:r w:rsidRPr="00B46175">
        <w:rPr>
          <w:b/>
          <w:sz w:val="26"/>
          <w:szCs w:val="26"/>
        </w:rPr>
        <w:t>Figure 4 – Attendance Marking Flow</w:t>
      </w:r>
    </w:p>
    <w:p w14:paraId="3DCA1C0F" w14:textId="77777777" w:rsidR="00062D87" w:rsidRPr="00B46175" w:rsidRDefault="00062D87">
      <w:pPr>
        <w:rPr>
          <w:sz w:val="26"/>
          <w:szCs w:val="26"/>
        </w:rPr>
      </w:pPr>
    </w:p>
    <w:p w14:paraId="0DA330FC" w14:textId="77777777" w:rsidR="00062D87" w:rsidRPr="00B46175" w:rsidRDefault="00F6274C">
      <w:pPr>
        <w:pStyle w:val="Heading3"/>
        <w:spacing w:before="160" w:after="120"/>
        <w:rPr>
          <w:sz w:val="26"/>
          <w:szCs w:val="26"/>
        </w:rPr>
      </w:pPr>
      <w:r w:rsidRPr="00B46175">
        <w:rPr>
          <w:sz w:val="26"/>
          <w:szCs w:val="26"/>
        </w:rPr>
        <w:t>1.4.5 Attendance Percentage and Report Algorithm</w:t>
      </w:r>
    </w:p>
    <w:p w14:paraId="489AFC9A" w14:textId="77777777" w:rsidR="00062D87" w:rsidRPr="00B46175" w:rsidRDefault="00F6274C">
      <w:pPr>
        <w:rPr>
          <w:sz w:val="26"/>
          <w:szCs w:val="26"/>
        </w:rPr>
      </w:pPr>
      <w:r w:rsidRPr="00B46175">
        <w:rPr>
          <w:sz w:val="26"/>
          <w:szCs w:val="26"/>
        </w:rPr>
        <w:t>1. For each registered student, read total classes and present count.</w:t>
      </w:r>
    </w:p>
    <w:p w14:paraId="7CD97D9A" w14:textId="77777777" w:rsidR="00062D87" w:rsidRPr="00B46175" w:rsidRDefault="00F6274C">
      <w:pPr>
        <w:rPr>
          <w:sz w:val="26"/>
          <w:szCs w:val="26"/>
        </w:rPr>
      </w:pPr>
      <w:r w:rsidRPr="00B46175">
        <w:rPr>
          <w:sz w:val="26"/>
          <w:szCs w:val="26"/>
        </w:rPr>
        <w:t>2. Calculate attendance percentage as (present count / total classes) × 100.</w:t>
      </w:r>
    </w:p>
    <w:p w14:paraId="3EB47F19" w14:textId="77777777" w:rsidR="00062D87" w:rsidRPr="00B46175" w:rsidRDefault="00F6274C">
      <w:pPr>
        <w:rPr>
          <w:sz w:val="26"/>
          <w:szCs w:val="26"/>
        </w:rPr>
      </w:pPr>
      <w:r w:rsidRPr="00B46175">
        <w:rPr>
          <w:sz w:val="26"/>
          <w:szCs w:val="26"/>
        </w:rPr>
        <w:t>3. Compare the percentage with the configured minimum attendance threshold.</w:t>
      </w:r>
    </w:p>
    <w:p w14:paraId="2D7CA931" w14:textId="77777777" w:rsidR="00062D87" w:rsidRPr="00B46175" w:rsidRDefault="00F6274C">
      <w:pPr>
        <w:rPr>
          <w:sz w:val="26"/>
          <w:szCs w:val="26"/>
        </w:rPr>
      </w:pPr>
      <w:r w:rsidRPr="00B46175">
        <w:rPr>
          <w:sz w:val="26"/>
          <w:szCs w:val="26"/>
        </w:rPr>
        <w:t>4. Display the percentage and attendance status such as Eligible / Low Attendance.</w:t>
      </w:r>
    </w:p>
    <w:p w14:paraId="22737EBD" w14:textId="77777777" w:rsidR="00062D87" w:rsidRPr="00B46175" w:rsidRDefault="00F6274C">
      <w:pPr>
        <w:rPr>
          <w:sz w:val="26"/>
          <w:szCs w:val="26"/>
        </w:rPr>
      </w:pPr>
      <w:r w:rsidRPr="00B46175">
        <w:rPr>
          <w:sz w:val="26"/>
          <w:szCs w:val="26"/>
        </w:rPr>
        <w:t>5. Return to the main menu.</w:t>
      </w:r>
    </w:p>
    <w:p w14:paraId="43D1EC81" w14:textId="77777777" w:rsidR="00062D87" w:rsidRPr="00B46175" w:rsidRDefault="00F6274C">
      <w:pPr>
        <w:spacing w:before="400"/>
        <w:jc w:val="center"/>
        <w:rPr>
          <w:sz w:val="26"/>
          <w:szCs w:val="26"/>
        </w:rPr>
      </w:pPr>
      <w:r w:rsidRPr="00B46175">
        <w:rPr>
          <w:noProof/>
          <w:sz w:val="26"/>
          <w:szCs w:val="26"/>
        </w:rPr>
        <w:lastRenderedPageBreak/>
        <w:drawing>
          <wp:inline distT="0" distB="0" distL="0" distR="0" wp14:anchorId="2D2C7D19" wp14:editId="1EC7E06E">
            <wp:extent cx="4152900" cy="5311140"/>
            <wp:effectExtent l="0" t="0" r="0" b="3810"/>
            <wp:docPr id="77085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499" name="Picture 1"/>
                    <pic:cNvPicPr>
                      <a:picLocks noChangeAspect="1"/>
                    </pic:cNvPicPr>
                  </pic:nvPicPr>
                  <pic:blipFill>
                    <a:blip r:embed="rId15"/>
                    <a:stretch>
                      <a:fillRect/>
                    </a:stretch>
                  </pic:blipFill>
                  <pic:spPr>
                    <a:xfrm>
                      <a:off x="0" y="0"/>
                      <a:ext cx="4153260" cy="5311600"/>
                    </a:xfrm>
                    <a:prstGeom prst="rect">
                      <a:avLst/>
                    </a:prstGeom>
                  </pic:spPr>
                </pic:pic>
              </a:graphicData>
            </a:graphic>
          </wp:inline>
        </w:drawing>
      </w:r>
    </w:p>
    <w:p w14:paraId="676AF484" w14:textId="77777777" w:rsidR="00062D87" w:rsidRPr="00B46175" w:rsidRDefault="00F6274C">
      <w:pPr>
        <w:jc w:val="center"/>
        <w:rPr>
          <w:sz w:val="26"/>
          <w:szCs w:val="26"/>
        </w:rPr>
      </w:pPr>
      <w:r w:rsidRPr="00B46175">
        <w:rPr>
          <w:b/>
          <w:sz w:val="26"/>
          <w:szCs w:val="26"/>
        </w:rPr>
        <w:t>Figure 5 – Attendance Percentage and Report Flow</w:t>
      </w:r>
    </w:p>
    <w:p w14:paraId="0D335C20" w14:textId="77777777" w:rsidR="00062D87" w:rsidRPr="00B46175" w:rsidRDefault="00062D87">
      <w:pPr>
        <w:rPr>
          <w:sz w:val="26"/>
          <w:szCs w:val="26"/>
        </w:rPr>
      </w:pPr>
    </w:p>
    <w:p w14:paraId="0661E7E2" w14:textId="77777777" w:rsidR="00062D87" w:rsidRPr="00B46175" w:rsidRDefault="00F6274C">
      <w:pPr>
        <w:pStyle w:val="Heading3"/>
        <w:spacing w:before="160" w:after="120"/>
        <w:rPr>
          <w:sz w:val="26"/>
          <w:szCs w:val="26"/>
        </w:rPr>
      </w:pPr>
      <w:r w:rsidRPr="00B46175">
        <w:rPr>
          <w:sz w:val="26"/>
          <w:szCs w:val="26"/>
        </w:rPr>
        <w:t>1.4.6 Student Search Algorithm</w:t>
      </w:r>
    </w:p>
    <w:p w14:paraId="75097BAD" w14:textId="77777777" w:rsidR="00062D87" w:rsidRPr="00B46175" w:rsidRDefault="00F6274C" w:rsidP="00B46175">
      <w:pPr>
        <w:jc w:val="both"/>
        <w:rPr>
          <w:sz w:val="26"/>
          <w:szCs w:val="26"/>
        </w:rPr>
      </w:pPr>
      <w:r w:rsidRPr="00B46175">
        <w:rPr>
          <w:sz w:val="26"/>
          <w:szCs w:val="26"/>
        </w:rPr>
        <w:t>1. Read the roll number to be searched.</w:t>
      </w:r>
    </w:p>
    <w:p w14:paraId="07DA8CFE" w14:textId="77777777" w:rsidR="00062D87" w:rsidRPr="00B46175" w:rsidRDefault="00F6274C" w:rsidP="00B46175">
      <w:pPr>
        <w:jc w:val="both"/>
        <w:rPr>
          <w:sz w:val="26"/>
          <w:szCs w:val="26"/>
        </w:rPr>
      </w:pPr>
      <w:r w:rsidRPr="00B46175">
        <w:rPr>
          <w:sz w:val="26"/>
          <w:szCs w:val="26"/>
        </w:rPr>
        <w:t>2. Scan the student list. If a matching roll number is found, display the student's name, class/section, total classes, present count, absent count and attendance percentage.</w:t>
      </w:r>
    </w:p>
    <w:p w14:paraId="665FAA89" w14:textId="77777777" w:rsidR="00062D87" w:rsidRPr="00B46175" w:rsidRDefault="00F6274C" w:rsidP="00B46175">
      <w:pPr>
        <w:jc w:val="both"/>
        <w:rPr>
          <w:sz w:val="26"/>
          <w:szCs w:val="26"/>
        </w:rPr>
      </w:pPr>
      <w:r w:rsidRPr="00B46175">
        <w:rPr>
          <w:sz w:val="26"/>
          <w:szCs w:val="26"/>
        </w:rPr>
        <w:t>3. If no student matches, display “Student not found.”</w:t>
      </w:r>
    </w:p>
    <w:p w14:paraId="7F1E47CC" w14:textId="77777777" w:rsidR="00062D87" w:rsidRPr="00B46175" w:rsidRDefault="00F6274C">
      <w:pPr>
        <w:pStyle w:val="Heading3"/>
        <w:spacing w:before="160" w:after="120"/>
        <w:rPr>
          <w:sz w:val="26"/>
          <w:szCs w:val="26"/>
        </w:rPr>
      </w:pPr>
      <w:r w:rsidRPr="00B46175">
        <w:rPr>
          <w:sz w:val="26"/>
          <w:szCs w:val="26"/>
        </w:rPr>
        <w:t>1.4.7 Attendance History Algorithm</w:t>
      </w:r>
    </w:p>
    <w:p w14:paraId="47B54AE1" w14:textId="77777777" w:rsidR="00062D87" w:rsidRPr="00B46175" w:rsidRDefault="00F6274C" w:rsidP="00B46175">
      <w:pPr>
        <w:jc w:val="both"/>
        <w:rPr>
          <w:sz w:val="26"/>
          <w:szCs w:val="26"/>
        </w:rPr>
      </w:pPr>
      <w:r w:rsidRPr="00B46175">
        <w:rPr>
          <w:sz w:val="26"/>
          <w:szCs w:val="26"/>
        </w:rPr>
        <w:t>1. Attempt to open attendance_history.txt for reading.</w:t>
      </w:r>
    </w:p>
    <w:p w14:paraId="110677A0" w14:textId="77777777" w:rsidR="00062D87" w:rsidRPr="00B46175" w:rsidRDefault="00F6274C" w:rsidP="00B46175">
      <w:pPr>
        <w:jc w:val="both"/>
        <w:rPr>
          <w:sz w:val="26"/>
          <w:szCs w:val="26"/>
        </w:rPr>
      </w:pPr>
      <w:r w:rsidRPr="00B46175">
        <w:rPr>
          <w:sz w:val="26"/>
          <w:szCs w:val="26"/>
        </w:rPr>
        <w:t>2. If the file cannot be opened, display “No attendance history available.” and return.</w:t>
      </w:r>
    </w:p>
    <w:p w14:paraId="4027FF74" w14:textId="77777777" w:rsidR="00062D87" w:rsidRPr="00B46175" w:rsidRDefault="00F6274C" w:rsidP="00B46175">
      <w:pPr>
        <w:jc w:val="both"/>
        <w:rPr>
          <w:sz w:val="26"/>
          <w:szCs w:val="26"/>
        </w:rPr>
      </w:pPr>
      <w:r w:rsidRPr="00B46175">
        <w:rPr>
          <w:sz w:val="26"/>
          <w:szCs w:val="26"/>
        </w:rPr>
        <w:lastRenderedPageBreak/>
        <w:t>3. Otherwise print the history heading and read the file line by line.</w:t>
      </w:r>
    </w:p>
    <w:p w14:paraId="597FE62C" w14:textId="77777777" w:rsidR="00062D87" w:rsidRPr="00B46175" w:rsidRDefault="00F6274C" w:rsidP="00B46175">
      <w:pPr>
        <w:jc w:val="both"/>
        <w:rPr>
          <w:sz w:val="26"/>
          <w:szCs w:val="26"/>
        </w:rPr>
      </w:pPr>
      <w:r w:rsidRPr="00B46175">
        <w:rPr>
          <w:sz w:val="26"/>
          <w:szCs w:val="26"/>
        </w:rPr>
        <w:t xml:space="preserve">4. When the end of the file is reached, close the file and return to the menu. </w:t>
      </w:r>
      <w:r w:rsidRPr="00B46175">
        <w:rPr>
          <w:noProof/>
          <w:sz w:val="26"/>
          <w:szCs w:val="26"/>
        </w:rPr>
        <w:drawing>
          <wp:inline distT="0" distB="0" distL="0" distR="0" wp14:anchorId="74F9A636" wp14:editId="286A660C">
            <wp:extent cx="4625340" cy="6560820"/>
            <wp:effectExtent l="0" t="0" r="3810" b="0"/>
            <wp:docPr id="208651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10131" name="Picture 1"/>
                    <pic:cNvPicPr>
                      <a:picLocks noChangeAspect="1"/>
                    </pic:cNvPicPr>
                  </pic:nvPicPr>
                  <pic:blipFill>
                    <a:blip r:embed="rId16"/>
                    <a:stretch>
                      <a:fillRect/>
                    </a:stretch>
                  </pic:blipFill>
                  <pic:spPr>
                    <a:xfrm>
                      <a:off x="0" y="0"/>
                      <a:ext cx="4625741" cy="6561389"/>
                    </a:xfrm>
                    <a:prstGeom prst="rect">
                      <a:avLst/>
                    </a:prstGeom>
                  </pic:spPr>
                </pic:pic>
              </a:graphicData>
            </a:graphic>
          </wp:inline>
        </w:drawing>
      </w:r>
    </w:p>
    <w:p w14:paraId="1AAE0871" w14:textId="77777777" w:rsidR="00062D87" w:rsidRPr="00B46175" w:rsidRDefault="00062D87">
      <w:pPr>
        <w:spacing w:before="400"/>
        <w:jc w:val="center"/>
        <w:rPr>
          <w:sz w:val="26"/>
          <w:szCs w:val="26"/>
        </w:rPr>
      </w:pPr>
    </w:p>
    <w:p w14:paraId="2186A474" w14:textId="77777777" w:rsidR="00062D87" w:rsidRPr="00B46175" w:rsidRDefault="00F6274C">
      <w:pPr>
        <w:jc w:val="center"/>
        <w:rPr>
          <w:sz w:val="26"/>
          <w:szCs w:val="26"/>
        </w:rPr>
      </w:pPr>
      <w:r w:rsidRPr="00B46175">
        <w:rPr>
          <w:b/>
          <w:sz w:val="26"/>
          <w:szCs w:val="26"/>
        </w:rPr>
        <w:t>Figure 6 – Attendance History File Handling</w:t>
      </w:r>
    </w:p>
    <w:p w14:paraId="455FC1F8" w14:textId="77777777" w:rsidR="00062D87" w:rsidRPr="00B46175" w:rsidRDefault="00062D87">
      <w:pPr>
        <w:rPr>
          <w:sz w:val="26"/>
          <w:szCs w:val="26"/>
        </w:rPr>
      </w:pPr>
    </w:p>
    <w:p w14:paraId="05A11A0B" w14:textId="77777777" w:rsidR="00062D87" w:rsidRPr="00B46175" w:rsidRDefault="00F6274C">
      <w:pPr>
        <w:rPr>
          <w:sz w:val="26"/>
          <w:szCs w:val="26"/>
        </w:rPr>
      </w:pPr>
      <w:r w:rsidRPr="00B46175">
        <w:rPr>
          <w:sz w:val="26"/>
          <w:szCs w:val="26"/>
        </w:rPr>
        <w:br w:type="page"/>
      </w:r>
    </w:p>
    <w:p w14:paraId="1070CE66" w14:textId="77777777" w:rsidR="00062D87" w:rsidRPr="009F7820" w:rsidRDefault="00F6274C" w:rsidP="009F7820">
      <w:pPr>
        <w:pStyle w:val="Heading1"/>
        <w:spacing w:before="160" w:after="120"/>
        <w:jc w:val="center"/>
        <w:rPr>
          <w:sz w:val="30"/>
          <w:szCs w:val="30"/>
        </w:rPr>
      </w:pPr>
      <w:r w:rsidRPr="009F7820">
        <w:rPr>
          <w:sz w:val="30"/>
          <w:szCs w:val="30"/>
        </w:rPr>
        <w:lastRenderedPageBreak/>
        <w:t>CHAPTER 2</w:t>
      </w:r>
    </w:p>
    <w:p w14:paraId="52AACD96" w14:textId="77777777" w:rsidR="00062D87" w:rsidRPr="00142C3F" w:rsidRDefault="00F6274C">
      <w:pPr>
        <w:spacing w:after="120"/>
        <w:jc w:val="center"/>
        <w:rPr>
          <w:sz w:val="30"/>
          <w:szCs w:val="30"/>
        </w:rPr>
      </w:pPr>
      <w:r w:rsidRPr="00142C3F">
        <w:rPr>
          <w:b/>
          <w:sz w:val="30"/>
          <w:szCs w:val="30"/>
        </w:rPr>
        <w:t>PROJECT IMPLEMENTATION</w:t>
      </w:r>
    </w:p>
    <w:p w14:paraId="7D9DC59C" w14:textId="77777777" w:rsidR="00062D87" w:rsidRPr="00B46175" w:rsidRDefault="00F6274C">
      <w:pPr>
        <w:pStyle w:val="Heading2"/>
        <w:spacing w:before="160" w:after="120"/>
      </w:pPr>
      <w:r w:rsidRPr="00B46175">
        <w:t>2.1 OOP Concepts Used for Implementation</w:t>
      </w:r>
    </w:p>
    <w:p w14:paraId="28B2F4E0" w14:textId="77777777" w:rsidR="00062D87" w:rsidRPr="00B46175" w:rsidRDefault="00F6274C" w:rsidP="00B46175">
      <w:pPr>
        <w:jc w:val="both"/>
        <w:rPr>
          <w:sz w:val="26"/>
          <w:szCs w:val="26"/>
        </w:rPr>
      </w:pPr>
      <w:r w:rsidRPr="00B46175">
        <w:rPr>
          <w:sz w:val="26"/>
          <w:szCs w:val="26"/>
        </w:rPr>
        <w:t xml:space="preserve">The program is written in C++ and is organized around Student, </w:t>
      </w:r>
      <w:proofErr w:type="spellStart"/>
      <w:r w:rsidRPr="00B46175">
        <w:rPr>
          <w:sz w:val="26"/>
          <w:szCs w:val="26"/>
        </w:rPr>
        <w:t>AttendanceRecord</w:t>
      </w:r>
      <w:proofErr w:type="spellEnd"/>
      <w:r w:rsidRPr="00B46175">
        <w:rPr>
          <w:sz w:val="26"/>
          <w:szCs w:val="26"/>
        </w:rPr>
        <w:t xml:space="preserve"> and </w:t>
      </w:r>
      <w:proofErr w:type="spellStart"/>
      <w:r w:rsidRPr="00B46175">
        <w:rPr>
          <w:sz w:val="26"/>
          <w:szCs w:val="26"/>
        </w:rPr>
        <w:t>AttendanceSystem</w:t>
      </w:r>
      <w:proofErr w:type="spellEnd"/>
      <w:r w:rsidRPr="00B46175">
        <w:rPr>
          <w:sz w:val="26"/>
          <w:szCs w:val="26"/>
        </w:rPr>
        <w:t xml:space="preserve"> classes. The following table summarizes the object-oriented concepts used in the implementation.</w:t>
      </w:r>
    </w:p>
    <w:tbl>
      <w:tblPr>
        <w:tblStyle w:val="TableGrid"/>
        <w:tblW w:w="0" w:type="auto"/>
        <w:jc w:val="center"/>
        <w:tblLook w:val="04A0" w:firstRow="1" w:lastRow="0" w:firstColumn="1" w:lastColumn="0" w:noHBand="0" w:noVBand="1"/>
      </w:tblPr>
      <w:tblGrid>
        <w:gridCol w:w="4819"/>
        <w:gridCol w:w="4819"/>
      </w:tblGrid>
      <w:tr w:rsidR="00062D87" w:rsidRPr="00B46175" w14:paraId="3C75E720" w14:textId="77777777">
        <w:trPr>
          <w:jc w:val="center"/>
        </w:trPr>
        <w:tc>
          <w:tcPr>
            <w:tcW w:w="4824" w:type="dxa"/>
            <w:vAlign w:val="center"/>
          </w:tcPr>
          <w:p w14:paraId="7468EAF2" w14:textId="77777777" w:rsidR="00062D87" w:rsidRPr="00B46175" w:rsidRDefault="00F6274C">
            <w:pPr>
              <w:spacing w:after="0" w:line="240" w:lineRule="auto"/>
              <w:rPr>
                <w:sz w:val="26"/>
                <w:szCs w:val="26"/>
              </w:rPr>
            </w:pPr>
            <w:r w:rsidRPr="00B46175">
              <w:rPr>
                <w:b/>
                <w:sz w:val="26"/>
                <w:szCs w:val="26"/>
              </w:rPr>
              <w:t>Concept</w:t>
            </w:r>
          </w:p>
        </w:tc>
        <w:tc>
          <w:tcPr>
            <w:tcW w:w="4824" w:type="dxa"/>
            <w:vAlign w:val="center"/>
          </w:tcPr>
          <w:p w14:paraId="780A413E" w14:textId="77777777" w:rsidR="00062D87" w:rsidRPr="00B46175" w:rsidRDefault="00F6274C">
            <w:pPr>
              <w:spacing w:after="0" w:line="240" w:lineRule="auto"/>
              <w:rPr>
                <w:sz w:val="26"/>
                <w:szCs w:val="26"/>
              </w:rPr>
            </w:pPr>
            <w:r w:rsidRPr="00B46175">
              <w:rPr>
                <w:b/>
                <w:sz w:val="26"/>
                <w:szCs w:val="26"/>
              </w:rPr>
              <w:t>Use in the project</w:t>
            </w:r>
          </w:p>
        </w:tc>
      </w:tr>
      <w:tr w:rsidR="00062D87" w:rsidRPr="00B46175" w14:paraId="2BB5FA81" w14:textId="77777777">
        <w:trPr>
          <w:jc w:val="center"/>
        </w:trPr>
        <w:tc>
          <w:tcPr>
            <w:tcW w:w="4824" w:type="dxa"/>
          </w:tcPr>
          <w:p w14:paraId="12309D5B" w14:textId="77777777" w:rsidR="00062D87" w:rsidRPr="00B46175" w:rsidRDefault="00F6274C">
            <w:pPr>
              <w:spacing w:after="0" w:line="240" w:lineRule="auto"/>
              <w:rPr>
                <w:sz w:val="26"/>
                <w:szCs w:val="26"/>
              </w:rPr>
            </w:pPr>
            <w:r w:rsidRPr="00B46175">
              <w:rPr>
                <w:sz w:val="26"/>
                <w:szCs w:val="26"/>
              </w:rPr>
              <w:t>Class and object</w:t>
            </w:r>
          </w:p>
        </w:tc>
        <w:tc>
          <w:tcPr>
            <w:tcW w:w="4824" w:type="dxa"/>
          </w:tcPr>
          <w:p w14:paraId="6E1160A8" w14:textId="77777777" w:rsidR="00062D87" w:rsidRPr="00B46175" w:rsidRDefault="00F6274C">
            <w:pPr>
              <w:spacing w:after="0" w:line="240" w:lineRule="auto"/>
              <w:rPr>
                <w:sz w:val="26"/>
                <w:szCs w:val="26"/>
              </w:rPr>
            </w:pPr>
            <w:r w:rsidRPr="00B46175">
              <w:rPr>
                <w:sz w:val="26"/>
                <w:szCs w:val="26"/>
              </w:rPr>
              <w:t xml:space="preserve">Student, </w:t>
            </w:r>
            <w:proofErr w:type="spellStart"/>
            <w:r w:rsidRPr="00B46175">
              <w:rPr>
                <w:sz w:val="26"/>
                <w:szCs w:val="26"/>
              </w:rPr>
              <w:t>AttendanceRecord</w:t>
            </w:r>
            <w:proofErr w:type="spellEnd"/>
            <w:r w:rsidRPr="00B46175">
              <w:rPr>
                <w:sz w:val="26"/>
                <w:szCs w:val="26"/>
              </w:rPr>
              <w:t xml:space="preserve"> and </w:t>
            </w:r>
            <w:proofErr w:type="spellStart"/>
            <w:r w:rsidRPr="00B46175">
              <w:rPr>
                <w:sz w:val="26"/>
                <w:szCs w:val="26"/>
              </w:rPr>
              <w:t>AttendanceSystem</w:t>
            </w:r>
            <w:proofErr w:type="spellEnd"/>
            <w:r w:rsidRPr="00B46175">
              <w:rPr>
                <w:sz w:val="26"/>
                <w:szCs w:val="26"/>
              </w:rPr>
              <w:t xml:space="preserve"> are classes; an </w:t>
            </w:r>
            <w:proofErr w:type="spellStart"/>
            <w:r w:rsidRPr="00B46175">
              <w:rPr>
                <w:sz w:val="26"/>
                <w:szCs w:val="26"/>
              </w:rPr>
              <w:t>AttendanceSystem</w:t>
            </w:r>
            <w:proofErr w:type="spellEnd"/>
            <w:r w:rsidRPr="00B46175">
              <w:rPr>
                <w:sz w:val="26"/>
                <w:szCs w:val="26"/>
              </w:rPr>
              <w:t xml:space="preserve"> object is created in </w:t>
            </w:r>
            <w:proofErr w:type="gramStart"/>
            <w:r w:rsidRPr="00B46175">
              <w:rPr>
                <w:sz w:val="26"/>
                <w:szCs w:val="26"/>
              </w:rPr>
              <w:t>main(</w:t>
            </w:r>
            <w:proofErr w:type="gramEnd"/>
            <w:r w:rsidRPr="00B46175">
              <w:rPr>
                <w:sz w:val="26"/>
                <w:szCs w:val="26"/>
              </w:rPr>
              <w:t>).</w:t>
            </w:r>
          </w:p>
        </w:tc>
      </w:tr>
      <w:tr w:rsidR="00062D87" w:rsidRPr="00B46175" w14:paraId="594674F8" w14:textId="77777777">
        <w:trPr>
          <w:jc w:val="center"/>
        </w:trPr>
        <w:tc>
          <w:tcPr>
            <w:tcW w:w="4824" w:type="dxa"/>
          </w:tcPr>
          <w:p w14:paraId="7F57E8DF" w14:textId="77777777" w:rsidR="00062D87" w:rsidRPr="00B46175" w:rsidRDefault="00F6274C">
            <w:pPr>
              <w:spacing w:after="0" w:line="240" w:lineRule="auto"/>
              <w:rPr>
                <w:sz w:val="26"/>
                <w:szCs w:val="26"/>
              </w:rPr>
            </w:pPr>
            <w:r w:rsidRPr="00B46175">
              <w:rPr>
                <w:sz w:val="26"/>
                <w:szCs w:val="26"/>
              </w:rPr>
              <w:t>Encapsulation</w:t>
            </w:r>
          </w:p>
        </w:tc>
        <w:tc>
          <w:tcPr>
            <w:tcW w:w="4824" w:type="dxa"/>
          </w:tcPr>
          <w:p w14:paraId="6A8DB430" w14:textId="77777777" w:rsidR="00062D87" w:rsidRPr="00B46175" w:rsidRDefault="00F6274C">
            <w:pPr>
              <w:spacing w:after="0" w:line="240" w:lineRule="auto"/>
              <w:rPr>
                <w:sz w:val="26"/>
                <w:szCs w:val="26"/>
              </w:rPr>
            </w:pPr>
            <w:r w:rsidRPr="00B46175">
              <w:rPr>
                <w:sz w:val="26"/>
                <w:szCs w:val="26"/>
              </w:rPr>
              <w:t>Student and system data members are kept private and accessed through public member functions.</w:t>
            </w:r>
          </w:p>
        </w:tc>
      </w:tr>
      <w:tr w:rsidR="00062D87" w:rsidRPr="00B46175" w14:paraId="21A9AF79" w14:textId="77777777">
        <w:trPr>
          <w:jc w:val="center"/>
        </w:trPr>
        <w:tc>
          <w:tcPr>
            <w:tcW w:w="4824" w:type="dxa"/>
          </w:tcPr>
          <w:p w14:paraId="7F023EA2" w14:textId="77777777" w:rsidR="00062D87" w:rsidRPr="00B46175" w:rsidRDefault="00F6274C">
            <w:pPr>
              <w:spacing w:after="0" w:line="240" w:lineRule="auto"/>
              <w:rPr>
                <w:sz w:val="26"/>
                <w:szCs w:val="26"/>
              </w:rPr>
            </w:pPr>
            <w:r w:rsidRPr="00B46175">
              <w:rPr>
                <w:sz w:val="26"/>
                <w:szCs w:val="26"/>
              </w:rPr>
              <w:t>Abstraction</w:t>
            </w:r>
          </w:p>
        </w:tc>
        <w:tc>
          <w:tcPr>
            <w:tcW w:w="4824" w:type="dxa"/>
          </w:tcPr>
          <w:p w14:paraId="1429C650" w14:textId="260530EE" w:rsidR="00062D87" w:rsidRPr="00B46175" w:rsidRDefault="00F6274C">
            <w:pPr>
              <w:spacing w:after="0" w:line="240" w:lineRule="auto"/>
              <w:rPr>
                <w:sz w:val="26"/>
                <w:szCs w:val="26"/>
              </w:rPr>
            </w:pPr>
            <w:r w:rsidRPr="00B46175">
              <w:rPr>
                <w:sz w:val="26"/>
                <w:szCs w:val="26"/>
              </w:rPr>
              <w:t xml:space="preserve">The </w:t>
            </w:r>
            <w:proofErr w:type="spellStart"/>
            <w:r w:rsidRPr="00B46175">
              <w:rPr>
                <w:sz w:val="26"/>
                <w:szCs w:val="26"/>
              </w:rPr>
              <w:t>AttendanceSystem</w:t>
            </w:r>
            <w:proofErr w:type="spellEnd"/>
            <w:r w:rsidRPr="00B46175">
              <w:rPr>
                <w:sz w:val="26"/>
                <w:szCs w:val="26"/>
              </w:rPr>
              <w:t xml:space="preserve"> class hides the internal details of registration, attendance marking, calculation and file operations.</w:t>
            </w:r>
          </w:p>
        </w:tc>
      </w:tr>
      <w:tr w:rsidR="00062D87" w:rsidRPr="00B46175" w14:paraId="0F75F220" w14:textId="77777777">
        <w:trPr>
          <w:jc w:val="center"/>
        </w:trPr>
        <w:tc>
          <w:tcPr>
            <w:tcW w:w="4824" w:type="dxa"/>
          </w:tcPr>
          <w:p w14:paraId="05BD8895" w14:textId="77777777" w:rsidR="00062D87" w:rsidRPr="00B46175" w:rsidRDefault="00F6274C">
            <w:pPr>
              <w:spacing w:after="0" w:line="240" w:lineRule="auto"/>
              <w:rPr>
                <w:sz w:val="26"/>
                <w:szCs w:val="26"/>
              </w:rPr>
            </w:pPr>
            <w:r w:rsidRPr="00B46175">
              <w:rPr>
                <w:sz w:val="26"/>
                <w:szCs w:val="26"/>
              </w:rPr>
              <w:t>Inheritance</w:t>
            </w:r>
          </w:p>
        </w:tc>
        <w:tc>
          <w:tcPr>
            <w:tcW w:w="4824" w:type="dxa"/>
          </w:tcPr>
          <w:p w14:paraId="532D6484" w14:textId="77777777" w:rsidR="00062D87" w:rsidRPr="00B46175" w:rsidRDefault="00F6274C">
            <w:pPr>
              <w:spacing w:after="0" w:line="240" w:lineRule="auto"/>
              <w:rPr>
                <w:sz w:val="26"/>
                <w:szCs w:val="26"/>
              </w:rPr>
            </w:pPr>
            <w:r w:rsidRPr="00B46175">
              <w:rPr>
                <w:sz w:val="26"/>
                <w:szCs w:val="26"/>
              </w:rPr>
              <w:t>Optional specialized student/category classes can inherit common student information when required.</w:t>
            </w:r>
          </w:p>
        </w:tc>
      </w:tr>
      <w:tr w:rsidR="00062D87" w:rsidRPr="00B46175" w14:paraId="443746A1" w14:textId="77777777">
        <w:trPr>
          <w:jc w:val="center"/>
        </w:trPr>
        <w:tc>
          <w:tcPr>
            <w:tcW w:w="4824" w:type="dxa"/>
          </w:tcPr>
          <w:p w14:paraId="3AD664C1" w14:textId="77777777" w:rsidR="00062D87" w:rsidRPr="00B46175" w:rsidRDefault="00F6274C">
            <w:pPr>
              <w:spacing w:after="0" w:line="240" w:lineRule="auto"/>
              <w:rPr>
                <w:sz w:val="26"/>
                <w:szCs w:val="26"/>
              </w:rPr>
            </w:pPr>
            <w:r w:rsidRPr="00B46175">
              <w:rPr>
                <w:sz w:val="26"/>
                <w:szCs w:val="26"/>
              </w:rPr>
              <w:t>Polymorphism</w:t>
            </w:r>
          </w:p>
        </w:tc>
        <w:tc>
          <w:tcPr>
            <w:tcW w:w="4824" w:type="dxa"/>
          </w:tcPr>
          <w:p w14:paraId="4DE4239E" w14:textId="77777777" w:rsidR="00062D87" w:rsidRPr="00B46175" w:rsidRDefault="00F6274C">
            <w:pPr>
              <w:spacing w:after="0" w:line="240" w:lineRule="auto"/>
              <w:rPr>
                <w:sz w:val="26"/>
                <w:szCs w:val="26"/>
              </w:rPr>
            </w:pPr>
            <w:r w:rsidRPr="00B46175">
              <w:rPr>
                <w:sz w:val="26"/>
                <w:szCs w:val="26"/>
              </w:rPr>
              <w:t>Attendance operations can be extended through virtual functions for different attendance policies or student categories.</w:t>
            </w:r>
          </w:p>
        </w:tc>
      </w:tr>
      <w:tr w:rsidR="00062D87" w:rsidRPr="00B46175" w14:paraId="6D8B3180" w14:textId="77777777">
        <w:trPr>
          <w:jc w:val="center"/>
        </w:trPr>
        <w:tc>
          <w:tcPr>
            <w:tcW w:w="4824" w:type="dxa"/>
          </w:tcPr>
          <w:p w14:paraId="179D6D5A" w14:textId="77777777" w:rsidR="00062D87" w:rsidRPr="00B46175" w:rsidRDefault="00F6274C">
            <w:pPr>
              <w:spacing w:after="0" w:line="240" w:lineRule="auto"/>
              <w:rPr>
                <w:sz w:val="26"/>
                <w:szCs w:val="26"/>
              </w:rPr>
            </w:pPr>
            <w:r w:rsidRPr="00B46175">
              <w:rPr>
                <w:sz w:val="26"/>
                <w:szCs w:val="26"/>
              </w:rPr>
              <w:t>Constructors</w:t>
            </w:r>
          </w:p>
        </w:tc>
        <w:tc>
          <w:tcPr>
            <w:tcW w:w="4824" w:type="dxa"/>
          </w:tcPr>
          <w:p w14:paraId="0D78C787" w14:textId="77777777" w:rsidR="00062D87" w:rsidRPr="00B46175" w:rsidRDefault="00F6274C">
            <w:pPr>
              <w:spacing w:after="0" w:line="240" w:lineRule="auto"/>
              <w:rPr>
                <w:sz w:val="26"/>
                <w:szCs w:val="26"/>
              </w:rPr>
            </w:pPr>
            <w:r w:rsidRPr="00B46175">
              <w:rPr>
                <w:sz w:val="26"/>
                <w:szCs w:val="26"/>
              </w:rPr>
              <w:t>Constructors initialize student records, attendance counters and system data.</w:t>
            </w:r>
          </w:p>
        </w:tc>
      </w:tr>
      <w:tr w:rsidR="00062D87" w:rsidRPr="00B46175" w14:paraId="02919D60" w14:textId="77777777">
        <w:trPr>
          <w:jc w:val="center"/>
        </w:trPr>
        <w:tc>
          <w:tcPr>
            <w:tcW w:w="4824" w:type="dxa"/>
          </w:tcPr>
          <w:p w14:paraId="0FF6E2D4" w14:textId="77777777" w:rsidR="00062D87" w:rsidRPr="00B46175" w:rsidRDefault="00F6274C">
            <w:pPr>
              <w:spacing w:after="0" w:line="240" w:lineRule="auto"/>
              <w:rPr>
                <w:sz w:val="26"/>
                <w:szCs w:val="26"/>
              </w:rPr>
            </w:pPr>
            <w:r w:rsidRPr="00B46175">
              <w:rPr>
                <w:sz w:val="26"/>
                <w:szCs w:val="26"/>
              </w:rPr>
              <w:t>Composition / aggregation</w:t>
            </w:r>
          </w:p>
        </w:tc>
        <w:tc>
          <w:tcPr>
            <w:tcW w:w="4824" w:type="dxa"/>
          </w:tcPr>
          <w:p w14:paraId="0D68A514" w14:textId="77777777" w:rsidR="00062D87" w:rsidRPr="00B46175" w:rsidRDefault="00F6274C">
            <w:pPr>
              <w:spacing w:after="0" w:line="240" w:lineRule="auto"/>
              <w:rPr>
                <w:sz w:val="26"/>
                <w:szCs w:val="26"/>
              </w:rPr>
            </w:pPr>
            <w:proofErr w:type="spellStart"/>
            <w:r w:rsidRPr="00B46175">
              <w:rPr>
                <w:sz w:val="26"/>
                <w:szCs w:val="26"/>
              </w:rPr>
              <w:t>AttendanceSystem</w:t>
            </w:r>
            <w:proofErr w:type="spellEnd"/>
            <w:r w:rsidRPr="00B46175">
              <w:rPr>
                <w:sz w:val="26"/>
                <w:szCs w:val="26"/>
              </w:rPr>
              <w:t xml:space="preserve"> contains and manages a collection of Student objects and attendance records.</w:t>
            </w:r>
          </w:p>
        </w:tc>
      </w:tr>
      <w:tr w:rsidR="00062D87" w:rsidRPr="00B46175" w14:paraId="70355414" w14:textId="77777777">
        <w:trPr>
          <w:jc w:val="center"/>
        </w:trPr>
        <w:tc>
          <w:tcPr>
            <w:tcW w:w="4824" w:type="dxa"/>
          </w:tcPr>
          <w:p w14:paraId="274F2CB1" w14:textId="77777777" w:rsidR="00062D87" w:rsidRPr="00B46175" w:rsidRDefault="00F6274C">
            <w:pPr>
              <w:spacing w:after="0" w:line="240" w:lineRule="auto"/>
              <w:rPr>
                <w:sz w:val="26"/>
                <w:szCs w:val="26"/>
              </w:rPr>
            </w:pPr>
            <w:r w:rsidRPr="00B46175">
              <w:rPr>
                <w:sz w:val="26"/>
                <w:szCs w:val="26"/>
              </w:rPr>
              <w:t>File handling</w:t>
            </w:r>
          </w:p>
        </w:tc>
        <w:tc>
          <w:tcPr>
            <w:tcW w:w="4824" w:type="dxa"/>
          </w:tcPr>
          <w:p w14:paraId="23723A5A" w14:textId="77777777" w:rsidR="00062D87" w:rsidRPr="00B46175" w:rsidRDefault="00F6274C">
            <w:pPr>
              <w:spacing w:after="0" w:line="240" w:lineRule="auto"/>
              <w:rPr>
                <w:sz w:val="26"/>
                <w:szCs w:val="26"/>
              </w:rPr>
            </w:pPr>
            <w:proofErr w:type="spellStart"/>
            <w:r w:rsidRPr="00B46175">
              <w:rPr>
                <w:sz w:val="26"/>
                <w:szCs w:val="26"/>
              </w:rPr>
              <w:t>ofstream</w:t>
            </w:r>
            <w:proofErr w:type="spellEnd"/>
            <w:r w:rsidRPr="00B46175">
              <w:rPr>
                <w:sz w:val="26"/>
                <w:szCs w:val="26"/>
              </w:rPr>
              <w:t xml:space="preserve"> writes attendance transactions and </w:t>
            </w:r>
            <w:proofErr w:type="spellStart"/>
            <w:r w:rsidRPr="00B46175">
              <w:rPr>
                <w:sz w:val="26"/>
                <w:szCs w:val="26"/>
              </w:rPr>
              <w:t>ifstream</w:t>
            </w:r>
            <w:proofErr w:type="spellEnd"/>
            <w:r w:rsidRPr="00B46175">
              <w:rPr>
                <w:sz w:val="26"/>
                <w:szCs w:val="26"/>
              </w:rPr>
              <w:t xml:space="preserve"> reads the attendance history.</w:t>
            </w:r>
          </w:p>
        </w:tc>
      </w:tr>
      <w:tr w:rsidR="00062D87" w:rsidRPr="00B46175" w14:paraId="516FA6CA" w14:textId="77777777">
        <w:trPr>
          <w:jc w:val="center"/>
        </w:trPr>
        <w:tc>
          <w:tcPr>
            <w:tcW w:w="4824" w:type="dxa"/>
          </w:tcPr>
          <w:p w14:paraId="48E764BF" w14:textId="77777777" w:rsidR="00062D87" w:rsidRPr="00B46175" w:rsidRDefault="00F6274C">
            <w:pPr>
              <w:spacing w:after="0" w:line="240" w:lineRule="auto"/>
              <w:rPr>
                <w:sz w:val="26"/>
                <w:szCs w:val="26"/>
              </w:rPr>
            </w:pPr>
            <w:r w:rsidRPr="00B46175">
              <w:rPr>
                <w:sz w:val="26"/>
                <w:szCs w:val="26"/>
              </w:rPr>
              <w:t>Input validation</w:t>
            </w:r>
          </w:p>
        </w:tc>
        <w:tc>
          <w:tcPr>
            <w:tcW w:w="4824" w:type="dxa"/>
          </w:tcPr>
          <w:p w14:paraId="7010D95D" w14:textId="77777777" w:rsidR="00062D87" w:rsidRPr="00B46175" w:rsidRDefault="00F6274C">
            <w:pPr>
              <w:spacing w:after="0" w:line="240" w:lineRule="auto"/>
              <w:rPr>
                <w:sz w:val="26"/>
                <w:szCs w:val="26"/>
              </w:rPr>
            </w:pPr>
            <w:proofErr w:type="spellStart"/>
            <w:proofErr w:type="gramStart"/>
            <w:r w:rsidRPr="00B46175">
              <w:rPr>
                <w:sz w:val="26"/>
                <w:szCs w:val="26"/>
              </w:rPr>
              <w:t>cin.fail</w:t>
            </w:r>
            <w:proofErr w:type="spellEnd"/>
            <w:proofErr w:type="gramEnd"/>
            <w:r w:rsidRPr="00B46175">
              <w:rPr>
                <w:sz w:val="26"/>
                <w:szCs w:val="26"/>
              </w:rPr>
              <w:t xml:space="preserve">(), </w:t>
            </w:r>
            <w:proofErr w:type="spellStart"/>
            <w:proofErr w:type="gramStart"/>
            <w:r w:rsidRPr="00B46175">
              <w:rPr>
                <w:sz w:val="26"/>
                <w:szCs w:val="26"/>
              </w:rPr>
              <w:t>cin.clear</w:t>
            </w:r>
            <w:proofErr w:type="spellEnd"/>
            <w:proofErr w:type="gramEnd"/>
            <w:r w:rsidRPr="00B46175">
              <w:rPr>
                <w:sz w:val="26"/>
                <w:szCs w:val="26"/>
              </w:rPr>
              <w:t xml:space="preserve">() and </w:t>
            </w:r>
            <w:proofErr w:type="spellStart"/>
            <w:proofErr w:type="gramStart"/>
            <w:r w:rsidRPr="00B46175">
              <w:rPr>
                <w:sz w:val="26"/>
                <w:szCs w:val="26"/>
              </w:rPr>
              <w:t>cin.ignore</w:t>
            </w:r>
            <w:proofErr w:type="spellEnd"/>
            <w:proofErr w:type="gramEnd"/>
            <w:r w:rsidRPr="00B46175">
              <w:rPr>
                <w:sz w:val="26"/>
                <w:szCs w:val="26"/>
              </w:rPr>
              <w:t>() are used to reject invalid numeric and menu inputs.</w:t>
            </w:r>
          </w:p>
        </w:tc>
      </w:tr>
    </w:tbl>
    <w:p w14:paraId="435E83B3" w14:textId="77777777" w:rsidR="00062D87" w:rsidRPr="00B46175" w:rsidRDefault="00062D87">
      <w:pPr>
        <w:rPr>
          <w:sz w:val="26"/>
          <w:szCs w:val="26"/>
        </w:rPr>
      </w:pPr>
    </w:p>
    <w:p w14:paraId="1BEF4E95" w14:textId="77777777" w:rsidR="00062D87" w:rsidRDefault="00062D87">
      <w:pPr>
        <w:spacing w:before="400"/>
        <w:rPr>
          <w:sz w:val="26"/>
          <w:szCs w:val="26"/>
        </w:rPr>
      </w:pPr>
    </w:p>
    <w:p w14:paraId="6878158F" w14:textId="77777777" w:rsidR="00B46175" w:rsidRDefault="00B46175">
      <w:pPr>
        <w:spacing w:before="400"/>
        <w:rPr>
          <w:sz w:val="26"/>
          <w:szCs w:val="26"/>
        </w:rPr>
      </w:pPr>
    </w:p>
    <w:p w14:paraId="6898C088" w14:textId="77777777" w:rsidR="00B46175" w:rsidRPr="00B46175" w:rsidRDefault="00B46175">
      <w:pPr>
        <w:spacing w:before="400"/>
        <w:rPr>
          <w:sz w:val="26"/>
          <w:szCs w:val="26"/>
        </w:rPr>
      </w:pPr>
    </w:p>
    <w:p w14:paraId="7BC2E28A" w14:textId="471F13AC" w:rsidR="00062D87" w:rsidRPr="00B46175" w:rsidRDefault="00F6274C" w:rsidP="00B46175">
      <w:pPr>
        <w:jc w:val="center"/>
        <w:rPr>
          <w:sz w:val="26"/>
          <w:szCs w:val="26"/>
        </w:rPr>
      </w:pPr>
      <w:r w:rsidRPr="00B46175">
        <w:rPr>
          <w:b/>
          <w:sz w:val="26"/>
          <w:szCs w:val="26"/>
        </w:rPr>
        <w:lastRenderedPageBreak/>
        <w:t>Figure 2 – Class / OOP Structure</w:t>
      </w:r>
    </w:p>
    <w:tbl>
      <w:tblPr>
        <w:tblStyle w:val="TableGrid"/>
        <w:tblW w:w="0" w:type="auto"/>
        <w:jc w:val="center"/>
        <w:tblLook w:val="04A0" w:firstRow="1" w:lastRow="0" w:firstColumn="1" w:lastColumn="0" w:noHBand="0" w:noVBand="1"/>
      </w:tblPr>
      <w:tblGrid>
        <w:gridCol w:w="4819"/>
        <w:gridCol w:w="4819"/>
      </w:tblGrid>
      <w:tr w:rsidR="00062D87" w:rsidRPr="00B46175" w14:paraId="5FBB1118" w14:textId="77777777">
        <w:trPr>
          <w:jc w:val="center"/>
        </w:trPr>
        <w:tc>
          <w:tcPr>
            <w:tcW w:w="4824" w:type="dxa"/>
            <w:vAlign w:val="center"/>
          </w:tcPr>
          <w:p w14:paraId="7E79CBEE" w14:textId="77777777" w:rsidR="00062D87" w:rsidRPr="00B46175" w:rsidRDefault="00F6274C">
            <w:pPr>
              <w:spacing w:after="0" w:line="240" w:lineRule="auto"/>
              <w:rPr>
                <w:sz w:val="26"/>
                <w:szCs w:val="26"/>
              </w:rPr>
            </w:pPr>
            <w:r w:rsidRPr="00B46175">
              <w:rPr>
                <w:b/>
                <w:sz w:val="26"/>
                <w:szCs w:val="26"/>
              </w:rPr>
              <w:t>Class</w:t>
            </w:r>
          </w:p>
        </w:tc>
        <w:tc>
          <w:tcPr>
            <w:tcW w:w="4824" w:type="dxa"/>
            <w:vAlign w:val="center"/>
          </w:tcPr>
          <w:p w14:paraId="219156C9" w14:textId="77777777" w:rsidR="00062D87" w:rsidRPr="00B46175" w:rsidRDefault="00F6274C">
            <w:pPr>
              <w:spacing w:after="0" w:line="240" w:lineRule="auto"/>
              <w:rPr>
                <w:sz w:val="26"/>
                <w:szCs w:val="26"/>
              </w:rPr>
            </w:pPr>
            <w:r w:rsidRPr="00B46175">
              <w:rPr>
                <w:b/>
                <w:sz w:val="26"/>
                <w:szCs w:val="26"/>
              </w:rPr>
              <w:t>Responsibility</w:t>
            </w:r>
          </w:p>
        </w:tc>
      </w:tr>
      <w:tr w:rsidR="00062D87" w:rsidRPr="00B46175" w14:paraId="00C747B5" w14:textId="77777777">
        <w:trPr>
          <w:jc w:val="center"/>
        </w:trPr>
        <w:tc>
          <w:tcPr>
            <w:tcW w:w="4824" w:type="dxa"/>
          </w:tcPr>
          <w:p w14:paraId="268BA8C7" w14:textId="77777777" w:rsidR="00062D87" w:rsidRPr="00B46175" w:rsidRDefault="00F6274C">
            <w:pPr>
              <w:spacing w:after="0" w:line="240" w:lineRule="auto"/>
              <w:rPr>
                <w:sz w:val="26"/>
                <w:szCs w:val="26"/>
              </w:rPr>
            </w:pPr>
            <w:r w:rsidRPr="00B46175">
              <w:rPr>
                <w:sz w:val="26"/>
                <w:szCs w:val="26"/>
              </w:rPr>
              <w:t>Student</w:t>
            </w:r>
          </w:p>
        </w:tc>
        <w:tc>
          <w:tcPr>
            <w:tcW w:w="4824" w:type="dxa"/>
          </w:tcPr>
          <w:p w14:paraId="56D692B7" w14:textId="77777777" w:rsidR="00062D87" w:rsidRPr="00B46175" w:rsidRDefault="00F6274C">
            <w:pPr>
              <w:spacing w:after="0" w:line="240" w:lineRule="auto"/>
              <w:rPr>
                <w:sz w:val="26"/>
                <w:szCs w:val="26"/>
              </w:rPr>
            </w:pPr>
            <w:r w:rsidRPr="00B46175">
              <w:rPr>
                <w:sz w:val="26"/>
                <w:szCs w:val="26"/>
              </w:rPr>
              <w:t>Stores roll number, name, class/section, total classes and present/absent counts.</w:t>
            </w:r>
          </w:p>
        </w:tc>
      </w:tr>
      <w:tr w:rsidR="00062D87" w:rsidRPr="00B46175" w14:paraId="211FE16D" w14:textId="77777777">
        <w:trPr>
          <w:jc w:val="center"/>
        </w:trPr>
        <w:tc>
          <w:tcPr>
            <w:tcW w:w="4824" w:type="dxa"/>
          </w:tcPr>
          <w:p w14:paraId="78169A55" w14:textId="77777777" w:rsidR="00062D87" w:rsidRPr="00B46175" w:rsidRDefault="00F6274C">
            <w:pPr>
              <w:spacing w:after="0" w:line="240" w:lineRule="auto"/>
              <w:rPr>
                <w:sz w:val="26"/>
                <w:szCs w:val="26"/>
              </w:rPr>
            </w:pPr>
            <w:proofErr w:type="spellStart"/>
            <w:r w:rsidRPr="00B46175">
              <w:rPr>
                <w:sz w:val="26"/>
                <w:szCs w:val="26"/>
              </w:rPr>
              <w:t>AttendanceRecord</w:t>
            </w:r>
            <w:proofErr w:type="spellEnd"/>
          </w:p>
        </w:tc>
        <w:tc>
          <w:tcPr>
            <w:tcW w:w="4824" w:type="dxa"/>
          </w:tcPr>
          <w:p w14:paraId="162B95D6" w14:textId="77777777" w:rsidR="00062D87" w:rsidRPr="00B46175" w:rsidRDefault="00F6274C">
            <w:pPr>
              <w:spacing w:after="0" w:line="240" w:lineRule="auto"/>
              <w:rPr>
                <w:sz w:val="26"/>
                <w:szCs w:val="26"/>
              </w:rPr>
            </w:pPr>
            <w:r w:rsidRPr="00B46175">
              <w:rPr>
                <w:sz w:val="26"/>
                <w:szCs w:val="26"/>
              </w:rPr>
              <w:t>Represents a single attendance transaction with roll number, date/session and status.</w:t>
            </w:r>
          </w:p>
        </w:tc>
      </w:tr>
      <w:tr w:rsidR="00062D87" w:rsidRPr="00B46175" w14:paraId="74BC6DB7" w14:textId="77777777">
        <w:trPr>
          <w:jc w:val="center"/>
        </w:trPr>
        <w:tc>
          <w:tcPr>
            <w:tcW w:w="4824" w:type="dxa"/>
          </w:tcPr>
          <w:p w14:paraId="5F17CC4A" w14:textId="77777777" w:rsidR="00062D87" w:rsidRPr="00B46175" w:rsidRDefault="00F6274C">
            <w:pPr>
              <w:spacing w:after="0" w:line="240" w:lineRule="auto"/>
              <w:rPr>
                <w:sz w:val="26"/>
                <w:szCs w:val="26"/>
              </w:rPr>
            </w:pPr>
            <w:proofErr w:type="spellStart"/>
            <w:r w:rsidRPr="00B46175">
              <w:rPr>
                <w:sz w:val="26"/>
                <w:szCs w:val="26"/>
              </w:rPr>
              <w:t>AttendanceSystem</w:t>
            </w:r>
            <w:proofErr w:type="spellEnd"/>
          </w:p>
        </w:tc>
        <w:tc>
          <w:tcPr>
            <w:tcW w:w="4824" w:type="dxa"/>
          </w:tcPr>
          <w:p w14:paraId="2F052DD7" w14:textId="77777777" w:rsidR="00062D87" w:rsidRPr="00B46175" w:rsidRDefault="00F6274C">
            <w:pPr>
              <w:spacing w:after="0" w:line="240" w:lineRule="auto"/>
              <w:rPr>
                <w:sz w:val="26"/>
                <w:szCs w:val="26"/>
              </w:rPr>
            </w:pPr>
            <w:r w:rsidRPr="00B46175">
              <w:rPr>
                <w:sz w:val="26"/>
                <w:szCs w:val="26"/>
              </w:rPr>
              <w:t>Coordinates registration, attendance marking, search, status display, percentage calculation and history.</w:t>
            </w:r>
          </w:p>
        </w:tc>
      </w:tr>
    </w:tbl>
    <w:p w14:paraId="7BC9F2CC" w14:textId="77777777" w:rsidR="00062D87" w:rsidRPr="00B46175" w:rsidRDefault="00062D87">
      <w:pPr>
        <w:rPr>
          <w:sz w:val="26"/>
          <w:szCs w:val="26"/>
        </w:rPr>
      </w:pPr>
    </w:p>
    <w:tbl>
      <w:tblPr>
        <w:tblStyle w:val="TableGrid"/>
        <w:tblW w:w="0" w:type="auto"/>
        <w:jc w:val="center"/>
        <w:tblLook w:val="04A0" w:firstRow="1" w:lastRow="0" w:firstColumn="1" w:lastColumn="0" w:noHBand="0" w:noVBand="1"/>
      </w:tblPr>
      <w:tblGrid>
        <w:gridCol w:w="4819"/>
        <w:gridCol w:w="4819"/>
      </w:tblGrid>
      <w:tr w:rsidR="00062D87" w:rsidRPr="00B46175" w14:paraId="27F766AF" w14:textId="77777777">
        <w:trPr>
          <w:jc w:val="center"/>
        </w:trPr>
        <w:tc>
          <w:tcPr>
            <w:tcW w:w="4824" w:type="dxa"/>
            <w:vAlign w:val="center"/>
          </w:tcPr>
          <w:p w14:paraId="0D747CEA" w14:textId="77777777" w:rsidR="00062D87" w:rsidRPr="00B46175" w:rsidRDefault="00F6274C">
            <w:pPr>
              <w:spacing w:after="0" w:line="240" w:lineRule="auto"/>
              <w:rPr>
                <w:sz w:val="26"/>
                <w:szCs w:val="26"/>
              </w:rPr>
            </w:pPr>
            <w:r w:rsidRPr="00B46175">
              <w:rPr>
                <w:b/>
                <w:sz w:val="26"/>
                <w:szCs w:val="26"/>
              </w:rPr>
              <w:t>Attendance Status</w:t>
            </w:r>
          </w:p>
        </w:tc>
        <w:tc>
          <w:tcPr>
            <w:tcW w:w="4824" w:type="dxa"/>
            <w:vAlign w:val="center"/>
          </w:tcPr>
          <w:p w14:paraId="48E8D9C6" w14:textId="77777777" w:rsidR="00062D87" w:rsidRPr="00B46175" w:rsidRDefault="00F6274C">
            <w:pPr>
              <w:spacing w:after="0" w:line="240" w:lineRule="auto"/>
              <w:rPr>
                <w:sz w:val="26"/>
                <w:szCs w:val="26"/>
              </w:rPr>
            </w:pPr>
            <w:r w:rsidRPr="00B46175">
              <w:rPr>
                <w:b/>
                <w:sz w:val="26"/>
                <w:szCs w:val="26"/>
              </w:rPr>
              <w:t>Rule</w:t>
            </w:r>
          </w:p>
        </w:tc>
      </w:tr>
      <w:tr w:rsidR="00062D87" w:rsidRPr="00B46175" w14:paraId="75B0B9AF" w14:textId="77777777">
        <w:trPr>
          <w:jc w:val="center"/>
        </w:trPr>
        <w:tc>
          <w:tcPr>
            <w:tcW w:w="4824" w:type="dxa"/>
          </w:tcPr>
          <w:p w14:paraId="592B14AD" w14:textId="77777777" w:rsidR="00062D87" w:rsidRPr="00B46175" w:rsidRDefault="00F6274C">
            <w:pPr>
              <w:spacing w:after="0" w:line="240" w:lineRule="auto"/>
              <w:rPr>
                <w:sz w:val="26"/>
                <w:szCs w:val="26"/>
              </w:rPr>
            </w:pPr>
            <w:r w:rsidRPr="00B46175">
              <w:rPr>
                <w:sz w:val="26"/>
                <w:szCs w:val="26"/>
              </w:rPr>
              <w:t>Present</w:t>
            </w:r>
          </w:p>
        </w:tc>
        <w:tc>
          <w:tcPr>
            <w:tcW w:w="4824" w:type="dxa"/>
          </w:tcPr>
          <w:p w14:paraId="64C5072A" w14:textId="77777777" w:rsidR="00062D87" w:rsidRPr="00B46175" w:rsidRDefault="00F6274C">
            <w:pPr>
              <w:spacing w:after="0" w:line="240" w:lineRule="auto"/>
              <w:rPr>
                <w:sz w:val="26"/>
                <w:szCs w:val="26"/>
              </w:rPr>
            </w:pPr>
            <w:r w:rsidRPr="00B46175">
              <w:rPr>
                <w:sz w:val="26"/>
                <w:szCs w:val="26"/>
              </w:rPr>
              <w:t>Student is counted as present for the selected class/session.</w:t>
            </w:r>
          </w:p>
        </w:tc>
      </w:tr>
      <w:tr w:rsidR="00062D87" w:rsidRPr="00B46175" w14:paraId="22FD0DC9" w14:textId="77777777">
        <w:trPr>
          <w:jc w:val="center"/>
        </w:trPr>
        <w:tc>
          <w:tcPr>
            <w:tcW w:w="4824" w:type="dxa"/>
          </w:tcPr>
          <w:p w14:paraId="17D07034" w14:textId="77777777" w:rsidR="00062D87" w:rsidRPr="00B46175" w:rsidRDefault="00F6274C">
            <w:pPr>
              <w:spacing w:after="0" w:line="240" w:lineRule="auto"/>
              <w:rPr>
                <w:sz w:val="26"/>
                <w:szCs w:val="26"/>
              </w:rPr>
            </w:pPr>
            <w:r w:rsidRPr="00B46175">
              <w:rPr>
                <w:sz w:val="26"/>
                <w:szCs w:val="26"/>
              </w:rPr>
              <w:t>Absent</w:t>
            </w:r>
          </w:p>
        </w:tc>
        <w:tc>
          <w:tcPr>
            <w:tcW w:w="4824" w:type="dxa"/>
          </w:tcPr>
          <w:p w14:paraId="326D37A9" w14:textId="77777777" w:rsidR="00062D87" w:rsidRPr="00B46175" w:rsidRDefault="00F6274C">
            <w:pPr>
              <w:spacing w:after="0" w:line="240" w:lineRule="auto"/>
              <w:rPr>
                <w:sz w:val="26"/>
                <w:szCs w:val="26"/>
              </w:rPr>
            </w:pPr>
            <w:r w:rsidRPr="00B46175">
              <w:rPr>
                <w:sz w:val="26"/>
                <w:szCs w:val="26"/>
              </w:rPr>
              <w:t>Student is counted as absent for the selected class/session.</w:t>
            </w:r>
          </w:p>
        </w:tc>
      </w:tr>
      <w:tr w:rsidR="00062D87" w:rsidRPr="00B46175" w14:paraId="39C74D32" w14:textId="77777777">
        <w:trPr>
          <w:jc w:val="center"/>
        </w:trPr>
        <w:tc>
          <w:tcPr>
            <w:tcW w:w="4824" w:type="dxa"/>
          </w:tcPr>
          <w:p w14:paraId="6106A51E" w14:textId="77777777" w:rsidR="00062D87" w:rsidRPr="00B46175" w:rsidRDefault="00F6274C">
            <w:pPr>
              <w:spacing w:after="0" w:line="240" w:lineRule="auto"/>
              <w:rPr>
                <w:sz w:val="26"/>
                <w:szCs w:val="26"/>
              </w:rPr>
            </w:pPr>
            <w:r w:rsidRPr="00B46175">
              <w:rPr>
                <w:sz w:val="26"/>
                <w:szCs w:val="26"/>
              </w:rPr>
              <w:t>Attendance Percentage</w:t>
            </w:r>
          </w:p>
        </w:tc>
        <w:tc>
          <w:tcPr>
            <w:tcW w:w="4824" w:type="dxa"/>
          </w:tcPr>
          <w:p w14:paraId="56F96C94" w14:textId="77777777" w:rsidR="00062D87" w:rsidRPr="00B46175" w:rsidRDefault="00F6274C">
            <w:pPr>
              <w:spacing w:after="0" w:line="240" w:lineRule="auto"/>
              <w:rPr>
                <w:sz w:val="26"/>
                <w:szCs w:val="26"/>
              </w:rPr>
            </w:pPr>
            <w:r w:rsidRPr="00B46175">
              <w:rPr>
                <w:sz w:val="26"/>
                <w:szCs w:val="26"/>
              </w:rPr>
              <w:t>(Present Classes / Total Classes) × 100</w:t>
            </w:r>
          </w:p>
        </w:tc>
      </w:tr>
      <w:tr w:rsidR="00062D87" w:rsidRPr="00B46175" w14:paraId="46CBBF95" w14:textId="77777777">
        <w:trPr>
          <w:jc w:val="center"/>
        </w:trPr>
        <w:tc>
          <w:tcPr>
            <w:tcW w:w="4824" w:type="dxa"/>
          </w:tcPr>
          <w:p w14:paraId="2DE9526E" w14:textId="77777777" w:rsidR="00062D87" w:rsidRPr="00B46175" w:rsidRDefault="00F6274C">
            <w:pPr>
              <w:spacing w:after="0" w:line="240" w:lineRule="auto"/>
              <w:rPr>
                <w:sz w:val="26"/>
                <w:szCs w:val="26"/>
              </w:rPr>
            </w:pPr>
            <w:r w:rsidRPr="00B46175">
              <w:rPr>
                <w:sz w:val="26"/>
                <w:szCs w:val="26"/>
              </w:rPr>
              <w:t>Low Attendance</w:t>
            </w:r>
          </w:p>
        </w:tc>
        <w:tc>
          <w:tcPr>
            <w:tcW w:w="4824" w:type="dxa"/>
          </w:tcPr>
          <w:p w14:paraId="6B0C0293" w14:textId="77777777" w:rsidR="00062D87" w:rsidRPr="00B46175" w:rsidRDefault="00F6274C">
            <w:pPr>
              <w:spacing w:after="0" w:line="240" w:lineRule="auto"/>
              <w:rPr>
                <w:sz w:val="26"/>
                <w:szCs w:val="26"/>
              </w:rPr>
            </w:pPr>
            <w:r w:rsidRPr="00B46175">
              <w:rPr>
                <w:sz w:val="26"/>
                <w:szCs w:val="26"/>
              </w:rPr>
              <w:t>Percentage below the configured minimum attendance threshold.</w:t>
            </w:r>
          </w:p>
        </w:tc>
      </w:tr>
    </w:tbl>
    <w:p w14:paraId="11818C7A" w14:textId="77777777" w:rsidR="00062D87" w:rsidRPr="00B46175" w:rsidRDefault="00062D87">
      <w:pPr>
        <w:rPr>
          <w:sz w:val="26"/>
          <w:szCs w:val="26"/>
        </w:rPr>
      </w:pPr>
    </w:p>
    <w:p w14:paraId="31F6D387" w14:textId="77777777" w:rsidR="00062D87" w:rsidRPr="00B46175" w:rsidRDefault="00F6274C">
      <w:pPr>
        <w:pStyle w:val="Heading2"/>
        <w:spacing w:before="160" w:after="120"/>
      </w:pPr>
      <w:r w:rsidRPr="00B46175">
        <w:t>2.2 Code</w:t>
      </w:r>
    </w:p>
    <w:p w14:paraId="651DA627" w14:textId="29B6EEFB" w:rsidR="00062D87" w:rsidRPr="00B46175" w:rsidRDefault="00F6274C" w:rsidP="00522C2F">
      <w:pPr>
        <w:jc w:val="both"/>
        <w:rPr>
          <w:sz w:val="26"/>
          <w:szCs w:val="26"/>
        </w:rPr>
      </w:pPr>
      <w:r w:rsidRPr="00B46175">
        <w:rPr>
          <w:sz w:val="26"/>
          <w:szCs w:val="26"/>
        </w:rPr>
        <w:t>The complete</w:t>
      </w:r>
      <w:r w:rsidR="00522C2F">
        <w:rPr>
          <w:sz w:val="26"/>
          <w:szCs w:val="26"/>
        </w:rPr>
        <w:t xml:space="preserve"> </w:t>
      </w:r>
      <w:r w:rsidRPr="00B46175">
        <w:rPr>
          <w:sz w:val="26"/>
          <w:szCs w:val="26"/>
        </w:rPr>
        <w:t>implementation can be maintained in a single source file such as StudentAttendanceManagement.cpp. It can be compiled with g++ and tested with the scenarios described in Section 2.3 and the test-case table.</w:t>
      </w:r>
    </w:p>
    <w:tbl>
      <w:tblPr>
        <w:tblStyle w:val="TableGrid"/>
        <w:tblW w:w="0" w:type="auto"/>
        <w:jc w:val="center"/>
        <w:tblLook w:val="04A0" w:firstRow="1" w:lastRow="0" w:firstColumn="1" w:lastColumn="0" w:noHBand="0" w:noVBand="1"/>
      </w:tblPr>
      <w:tblGrid>
        <w:gridCol w:w="4819"/>
        <w:gridCol w:w="4819"/>
      </w:tblGrid>
      <w:tr w:rsidR="00062D87" w:rsidRPr="00B46175" w14:paraId="415D9C36" w14:textId="77777777">
        <w:trPr>
          <w:jc w:val="center"/>
        </w:trPr>
        <w:tc>
          <w:tcPr>
            <w:tcW w:w="4824" w:type="dxa"/>
            <w:vAlign w:val="center"/>
          </w:tcPr>
          <w:p w14:paraId="3D7C0447" w14:textId="77777777" w:rsidR="00062D87" w:rsidRPr="00B46175" w:rsidRDefault="00F6274C">
            <w:pPr>
              <w:spacing w:after="0" w:line="240" w:lineRule="auto"/>
              <w:rPr>
                <w:sz w:val="26"/>
                <w:szCs w:val="26"/>
              </w:rPr>
            </w:pPr>
            <w:r w:rsidRPr="00B46175">
              <w:rPr>
                <w:b/>
                <w:sz w:val="26"/>
                <w:szCs w:val="26"/>
              </w:rPr>
              <w:t>Function</w:t>
            </w:r>
          </w:p>
        </w:tc>
        <w:tc>
          <w:tcPr>
            <w:tcW w:w="4824" w:type="dxa"/>
            <w:vAlign w:val="center"/>
          </w:tcPr>
          <w:p w14:paraId="59BCF707" w14:textId="77777777" w:rsidR="00062D87" w:rsidRPr="00B46175" w:rsidRDefault="00F6274C">
            <w:pPr>
              <w:spacing w:after="0" w:line="240" w:lineRule="auto"/>
              <w:rPr>
                <w:sz w:val="26"/>
                <w:szCs w:val="26"/>
              </w:rPr>
            </w:pPr>
            <w:r w:rsidRPr="00B46175">
              <w:rPr>
                <w:b/>
                <w:sz w:val="26"/>
                <w:szCs w:val="26"/>
              </w:rPr>
              <w:t>Purpose</w:t>
            </w:r>
          </w:p>
        </w:tc>
      </w:tr>
      <w:tr w:rsidR="00062D87" w:rsidRPr="00B46175" w14:paraId="7B4A5485" w14:textId="77777777">
        <w:trPr>
          <w:jc w:val="center"/>
        </w:trPr>
        <w:tc>
          <w:tcPr>
            <w:tcW w:w="4824" w:type="dxa"/>
          </w:tcPr>
          <w:p w14:paraId="3F3EA732" w14:textId="77777777" w:rsidR="00062D87" w:rsidRPr="00B46175" w:rsidRDefault="00F6274C">
            <w:pPr>
              <w:spacing w:after="0" w:line="240" w:lineRule="auto"/>
              <w:rPr>
                <w:sz w:val="26"/>
                <w:szCs w:val="26"/>
              </w:rPr>
            </w:pPr>
            <w:proofErr w:type="spellStart"/>
            <w:proofErr w:type="gramStart"/>
            <w:r w:rsidRPr="00B46175">
              <w:rPr>
                <w:sz w:val="26"/>
                <w:szCs w:val="26"/>
              </w:rPr>
              <w:t>getInteger</w:t>
            </w:r>
            <w:proofErr w:type="spellEnd"/>
            <w:r w:rsidRPr="00B46175">
              <w:rPr>
                <w:sz w:val="26"/>
                <w:szCs w:val="26"/>
              </w:rPr>
              <w:t>(</w:t>
            </w:r>
            <w:proofErr w:type="gramEnd"/>
            <w:r w:rsidRPr="00B46175">
              <w:rPr>
                <w:sz w:val="26"/>
                <w:szCs w:val="26"/>
              </w:rPr>
              <w:t>)</w:t>
            </w:r>
          </w:p>
        </w:tc>
        <w:tc>
          <w:tcPr>
            <w:tcW w:w="4824" w:type="dxa"/>
          </w:tcPr>
          <w:p w14:paraId="61A1125D" w14:textId="77777777" w:rsidR="00062D87" w:rsidRPr="00B46175" w:rsidRDefault="00F6274C">
            <w:pPr>
              <w:spacing w:after="0" w:line="240" w:lineRule="auto"/>
              <w:rPr>
                <w:sz w:val="26"/>
                <w:szCs w:val="26"/>
              </w:rPr>
            </w:pPr>
            <w:r w:rsidRPr="00B46175">
              <w:rPr>
                <w:sz w:val="26"/>
                <w:szCs w:val="26"/>
              </w:rPr>
              <w:t>Repeats the prompt until a valid integer is entered.</w:t>
            </w:r>
          </w:p>
        </w:tc>
      </w:tr>
      <w:tr w:rsidR="00062D87" w:rsidRPr="00B46175" w14:paraId="646F5FF9" w14:textId="77777777">
        <w:trPr>
          <w:jc w:val="center"/>
        </w:trPr>
        <w:tc>
          <w:tcPr>
            <w:tcW w:w="4824" w:type="dxa"/>
          </w:tcPr>
          <w:p w14:paraId="6D99713E" w14:textId="77777777" w:rsidR="00062D87" w:rsidRPr="00B46175" w:rsidRDefault="00F6274C">
            <w:pPr>
              <w:spacing w:after="0" w:line="240" w:lineRule="auto"/>
              <w:rPr>
                <w:sz w:val="26"/>
                <w:szCs w:val="26"/>
              </w:rPr>
            </w:pPr>
            <w:proofErr w:type="spellStart"/>
            <w:proofErr w:type="gramStart"/>
            <w:r w:rsidRPr="00B46175">
              <w:rPr>
                <w:sz w:val="26"/>
                <w:szCs w:val="26"/>
              </w:rPr>
              <w:t>getPositiveNumber</w:t>
            </w:r>
            <w:proofErr w:type="spellEnd"/>
            <w:r w:rsidRPr="00B46175">
              <w:rPr>
                <w:sz w:val="26"/>
                <w:szCs w:val="26"/>
              </w:rPr>
              <w:t>(</w:t>
            </w:r>
            <w:proofErr w:type="gramEnd"/>
            <w:r w:rsidRPr="00B46175">
              <w:rPr>
                <w:sz w:val="26"/>
                <w:szCs w:val="26"/>
              </w:rPr>
              <w:t>)</w:t>
            </w:r>
          </w:p>
        </w:tc>
        <w:tc>
          <w:tcPr>
            <w:tcW w:w="4824" w:type="dxa"/>
          </w:tcPr>
          <w:p w14:paraId="329A4C56" w14:textId="77777777" w:rsidR="00062D87" w:rsidRPr="00B46175" w:rsidRDefault="00F6274C">
            <w:pPr>
              <w:spacing w:after="0" w:line="240" w:lineRule="auto"/>
              <w:rPr>
                <w:sz w:val="26"/>
                <w:szCs w:val="26"/>
              </w:rPr>
            </w:pPr>
            <w:r w:rsidRPr="00B46175">
              <w:rPr>
                <w:sz w:val="26"/>
                <w:szCs w:val="26"/>
              </w:rPr>
              <w:t>Accepts numeric values only when they satisfy the required positive constraint.</w:t>
            </w:r>
          </w:p>
        </w:tc>
      </w:tr>
      <w:tr w:rsidR="00062D87" w:rsidRPr="00B46175" w14:paraId="61AE33AA" w14:textId="77777777">
        <w:trPr>
          <w:jc w:val="center"/>
        </w:trPr>
        <w:tc>
          <w:tcPr>
            <w:tcW w:w="4824" w:type="dxa"/>
          </w:tcPr>
          <w:p w14:paraId="1FC1C068" w14:textId="77777777" w:rsidR="00062D87" w:rsidRPr="00B46175" w:rsidRDefault="00F6274C">
            <w:pPr>
              <w:spacing w:after="0" w:line="240" w:lineRule="auto"/>
              <w:rPr>
                <w:sz w:val="26"/>
                <w:szCs w:val="26"/>
              </w:rPr>
            </w:pPr>
            <w:proofErr w:type="spellStart"/>
            <w:proofErr w:type="gramStart"/>
            <w:r w:rsidRPr="00B46175">
              <w:rPr>
                <w:sz w:val="26"/>
                <w:szCs w:val="26"/>
              </w:rPr>
              <w:t>registerStudent</w:t>
            </w:r>
            <w:proofErr w:type="spellEnd"/>
            <w:r w:rsidRPr="00B46175">
              <w:rPr>
                <w:sz w:val="26"/>
                <w:szCs w:val="26"/>
              </w:rPr>
              <w:t>(</w:t>
            </w:r>
            <w:proofErr w:type="gramEnd"/>
            <w:r w:rsidRPr="00B46175">
              <w:rPr>
                <w:sz w:val="26"/>
                <w:szCs w:val="26"/>
              </w:rPr>
              <w:t>)</w:t>
            </w:r>
          </w:p>
        </w:tc>
        <w:tc>
          <w:tcPr>
            <w:tcW w:w="4824" w:type="dxa"/>
          </w:tcPr>
          <w:p w14:paraId="66FF0D4D" w14:textId="77777777" w:rsidR="00062D87" w:rsidRPr="00B46175" w:rsidRDefault="00F6274C">
            <w:pPr>
              <w:spacing w:after="0" w:line="240" w:lineRule="auto"/>
              <w:rPr>
                <w:sz w:val="26"/>
                <w:szCs w:val="26"/>
              </w:rPr>
            </w:pPr>
            <w:r w:rsidRPr="00B46175">
              <w:rPr>
                <w:sz w:val="26"/>
                <w:szCs w:val="26"/>
              </w:rPr>
              <w:t>Creates a student record after checking capacity and duplicate roll numbers.</w:t>
            </w:r>
          </w:p>
        </w:tc>
      </w:tr>
      <w:tr w:rsidR="00062D87" w:rsidRPr="00B46175" w14:paraId="3271D9A8" w14:textId="77777777">
        <w:trPr>
          <w:jc w:val="center"/>
        </w:trPr>
        <w:tc>
          <w:tcPr>
            <w:tcW w:w="4824" w:type="dxa"/>
          </w:tcPr>
          <w:p w14:paraId="7300E1CA" w14:textId="77777777" w:rsidR="00062D87" w:rsidRPr="00B46175" w:rsidRDefault="00F6274C">
            <w:pPr>
              <w:spacing w:after="0" w:line="240" w:lineRule="auto"/>
              <w:rPr>
                <w:sz w:val="26"/>
                <w:szCs w:val="26"/>
              </w:rPr>
            </w:pPr>
            <w:proofErr w:type="spellStart"/>
            <w:proofErr w:type="gramStart"/>
            <w:r w:rsidRPr="00B46175">
              <w:rPr>
                <w:sz w:val="26"/>
                <w:szCs w:val="26"/>
              </w:rPr>
              <w:t>markAttendance</w:t>
            </w:r>
            <w:proofErr w:type="spellEnd"/>
            <w:r w:rsidRPr="00B46175">
              <w:rPr>
                <w:sz w:val="26"/>
                <w:szCs w:val="26"/>
              </w:rPr>
              <w:t>(</w:t>
            </w:r>
            <w:proofErr w:type="gramEnd"/>
            <w:r w:rsidRPr="00B46175">
              <w:rPr>
                <w:sz w:val="26"/>
                <w:szCs w:val="26"/>
              </w:rPr>
              <w:t>)</w:t>
            </w:r>
          </w:p>
        </w:tc>
        <w:tc>
          <w:tcPr>
            <w:tcW w:w="4824" w:type="dxa"/>
          </w:tcPr>
          <w:p w14:paraId="03E2E4D8" w14:textId="77777777" w:rsidR="00062D87" w:rsidRPr="00B46175" w:rsidRDefault="00F6274C">
            <w:pPr>
              <w:spacing w:after="0" w:line="240" w:lineRule="auto"/>
              <w:rPr>
                <w:sz w:val="26"/>
                <w:szCs w:val="26"/>
              </w:rPr>
            </w:pPr>
            <w:r w:rsidRPr="00B46175">
              <w:rPr>
                <w:sz w:val="26"/>
                <w:szCs w:val="26"/>
              </w:rPr>
              <w:t>Records Present or Absent status and updates attendance counters.</w:t>
            </w:r>
          </w:p>
        </w:tc>
      </w:tr>
      <w:tr w:rsidR="00062D87" w:rsidRPr="00B46175" w14:paraId="0F9E6814" w14:textId="77777777">
        <w:trPr>
          <w:jc w:val="center"/>
        </w:trPr>
        <w:tc>
          <w:tcPr>
            <w:tcW w:w="4824" w:type="dxa"/>
          </w:tcPr>
          <w:p w14:paraId="54B7DBCB" w14:textId="77777777" w:rsidR="00062D87" w:rsidRPr="00B46175" w:rsidRDefault="00F6274C">
            <w:pPr>
              <w:spacing w:after="0" w:line="240" w:lineRule="auto"/>
              <w:rPr>
                <w:sz w:val="26"/>
                <w:szCs w:val="26"/>
              </w:rPr>
            </w:pPr>
            <w:proofErr w:type="spellStart"/>
            <w:proofErr w:type="gramStart"/>
            <w:r w:rsidRPr="00B46175">
              <w:rPr>
                <w:sz w:val="26"/>
                <w:szCs w:val="26"/>
              </w:rPr>
              <w:t>attendanceStatus</w:t>
            </w:r>
            <w:proofErr w:type="spellEnd"/>
            <w:r w:rsidRPr="00B46175">
              <w:rPr>
                <w:sz w:val="26"/>
                <w:szCs w:val="26"/>
              </w:rPr>
              <w:t>(</w:t>
            </w:r>
            <w:proofErr w:type="gramEnd"/>
            <w:r w:rsidRPr="00B46175">
              <w:rPr>
                <w:sz w:val="26"/>
                <w:szCs w:val="26"/>
              </w:rPr>
              <w:t>)</w:t>
            </w:r>
          </w:p>
        </w:tc>
        <w:tc>
          <w:tcPr>
            <w:tcW w:w="4824" w:type="dxa"/>
          </w:tcPr>
          <w:p w14:paraId="2C77EBD0" w14:textId="77777777" w:rsidR="00062D87" w:rsidRPr="00B46175" w:rsidRDefault="00F6274C">
            <w:pPr>
              <w:spacing w:after="0" w:line="240" w:lineRule="auto"/>
              <w:rPr>
                <w:sz w:val="26"/>
                <w:szCs w:val="26"/>
              </w:rPr>
            </w:pPr>
            <w:r w:rsidRPr="00B46175">
              <w:rPr>
                <w:sz w:val="26"/>
                <w:szCs w:val="26"/>
              </w:rPr>
              <w:t>Shows the attendance information for registered students.</w:t>
            </w:r>
          </w:p>
        </w:tc>
      </w:tr>
      <w:tr w:rsidR="00062D87" w:rsidRPr="00B46175" w14:paraId="1936038D" w14:textId="77777777">
        <w:trPr>
          <w:jc w:val="center"/>
        </w:trPr>
        <w:tc>
          <w:tcPr>
            <w:tcW w:w="4824" w:type="dxa"/>
          </w:tcPr>
          <w:p w14:paraId="4B0B6EC1" w14:textId="77777777" w:rsidR="00062D87" w:rsidRPr="00B46175" w:rsidRDefault="00F6274C">
            <w:pPr>
              <w:spacing w:after="0" w:line="240" w:lineRule="auto"/>
              <w:rPr>
                <w:sz w:val="26"/>
                <w:szCs w:val="26"/>
              </w:rPr>
            </w:pPr>
            <w:proofErr w:type="spellStart"/>
            <w:proofErr w:type="gramStart"/>
            <w:r w:rsidRPr="00B46175">
              <w:rPr>
                <w:sz w:val="26"/>
                <w:szCs w:val="26"/>
              </w:rPr>
              <w:t>searchStudent</w:t>
            </w:r>
            <w:proofErr w:type="spellEnd"/>
            <w:r w:rsidRPr="00B46175">
              <w:rPr>
                <w:sz w:val="26"/>
                <w:szCs w:val="26"/>
              </w:rPr>
              <w:t>(</w:t>
            </w:r>
            <w:proofErr w:type="gramEnd"/>
            <w:r w:rsidRPr="00B46175">
              <w:rPr>
                <w:sz w:val="26"/>
                <w:szCs w:val="26"/>
              </w:rPr>
              <w:t>)</w:t>
            </w:r>
          </w:p>
        </w:tc>
        <w:tc>
          <w:tcPr>
            <w:tcW w:w="4824" w:type="dxa"/>
          </w:tcPr>
          <w:p w14:paraId="10A4B164" w14:textId="77777777" w:rsidR="00062D87" w:rsidRPr="00B46175" w:rsidRDefault="00F6274C">
            <w:pPr>
              <w:spacing w:after="0" w:line="240" w:lineRule="auto"/>
              <w:rPr>
                <w:sz w:val="26"/>
                <w:szCs w:val="26"/>
              </w:rPr>
            </w:pPr>
            <w:r w:rsidRPr="00B46175">
              <w:rPr>
                <w:sz w:val="26"/>
                <w:szCs w:val="26"/>
              </w:rPr>
              <w:t>Finds a student by roll number and displays the record.</w:t>
            </w:r>
          </w:p>
        </w:tc>
      </w:tr>
      <w:tr w:rsidR="00062D87" w:rsidRPr="00B46175" w14:paraId="305A4DE0" w14:textId="77777777">
        <w:trPr>
          <w:jc w:val="center"/>
        </w:trPr>
        <w:tc>
          <w:tcPr>
            <w:tcW w:w="4824" w:type="dxa"/>
          </w:tcPr>
          <w:p w14:paraId="4832F0DE" w14:textId="77777777" w:rsidR="00062D87" w:rsidRPr="00B46175" w:rsidRDefault="00F6274C">
            <w:pPr>
              <w:spacing w:after="0" w:line="240" w:lineRule="auto"/>
              <w:rPr>
                <w:sz w:val="26"/>
                <w:szCs w:val="26"/>
              </w:rPr>
            </w:pPr>
            <w:proofErr w:type="spellStart"/>
            <w:proofErr w:type="gramStart"/>
            <w:r w:rsidRPr="00B46175">
              <w:rPr>
                <w:sz w:val="26"/>
                <w:szCs w:val="26"/>
              </w:rPr>
              <w:t>calculatePercentage</w:t>
            </w:r>
            <w:proofErr w:type="spellEnd"/>
            <w:r w:rsidRPr="00B46175">
              <w:rPr>
                <w:sz w:val="26"/>
                <w:szCs w:val="26"/>
              </w:rPr>
              <w:t>(</w:t>
            </w:r>
            <w:proofErr w:type="gramEnd"/>
            <w:r w:rsidRPr="00B46175">
              <w:rPr>
                <w:sz w:val="26"/>
                <w:szCs w:val="26"/>
              </w:rPr>
              <w:t>)</w:t>
            </w:r>
          </w:p>
        </w:tc>
        <w:tc>
          <w:tcPr>
            <w:tcW w:w="4824" w:type="dxa"/>
          </w:tcPr>
          <w:p w14:paraId="654F5AC6" w14:textId="77777777" w:rsidR="00062D87" w:rsidRPr="00B46175" w:rsidRDefault="00F6274C">
            <w:pPr>
              <w:spacing w:after="0" w:line="240" w:lineRule="auto"/>
              <w:rPr>
                <w:sz w:val="26"/>
                <w:szCs w:val="26"/>
              </w:rPr>
            </w:pPr>
            <w:r w:rsidRPr="00B46175">
              <w:rPr>
                <w:sz w:val="26"/>
                <w:szCs w:val="26"/>
              </w:rPr>
              <w:t>Calculates attendance percentage from present and total classes.</w:t>
            </w:r>
          </w:p>
        </w:tc>
      </w:tr>
      <w:tr w:rsidR="00062D87" w:rsidRPr="00B46175" w14:paraId="43D1A644" w14:textId="77777777">
        <w:trPr>
          <w:jc w:val="center"/>
        </w:trPr>
        <w:tc>
          <w:tcPr>
            <w:tcW w:w="4824" w:type="dxa"/>
          </w:tcPr>
          <w:p w14:paraId="136A4C17" w14:textId="77777777" w:rsidR="00062D87" w:rsidRPr="00B46175" w:rsidRDefault="00F6274C">
            <w:pPr>
              <w:spacing w:after="0" w:line="240" w:lineRule="auto"/>
              <w:rPr>
                <w:sz w:val="26"/>
                <w:szCs w:val="26"/>
              </w:rPr>
            </w:pPr>
            <w:proofErr w:type="spellStart"/>
            <w:proofErr w:type="gramStart"/>
            <w:r w:rsidRPr="00B46175">
              <w:rPr>
                <w:sz w:val="26"/>
                <w:szCs w:val="26"/>
              </w:rPr>
              <w:t>attendanceReport</w:t>
            </w:r>
            <w:proofErr w:type="spellEnd"/>
            <w:r w:rsidRPr="00B46175">
              <w:rPr>
                <w:sz w:val="26"/>
                <w:szCs w:val="26"/>
              </w:rPr>
              <w:t>(</w:t>
            </w:r>
            <w:proofErr w:type="gramEnd"/>
            <w:r w:rsidRPr="00B46175">
              <w:rPr>
                <w:sz w:val="26"/>
                <w:szCs w:val="26"/>
              </w:rPr>
              <w:t>)</w:t>
            </w:r>
          </w:p>
        </w:tc>
        <w:tc>
          <w:tcPr>
            <w:tcW w:w="4824" w:type="dxa"/>
          </w:tcPr>
          <w:p w14:paraId="6FF5CD4B" w14:textId="77777777" w:rsidR="00062D87" w:rsidRPr="00B46175" w:rsidRDefault="00F6274C">
            <w:pPr>
              <w:spacing w:after="0" w:line="240" w:lineRule="auto"/>
              <w:rPr>
                <w:sz w:val="26"/>
                <w:szCs w:val="26"/>
              </w:rPr>
            </w:pPr>
            <w:r w:rsidRPr="00B46175">
              <w:rPr>
                <w:sz w:val="26"/>
                <w:szCs w:val="26"/>
              </w:rPr>
              <w:t>Displays percentages and identifies low-attendance students.</w:t>
            </w:r>
          </w:p>
        </w:tc>
      </w:tr>
      <w:tr w:rsidR="00062D87" w:rsidRPr="00B46175" w14:paraId="6A7B61F0" w14:textId="77777777">
        <w:trPr>
          <w:jc w:val="center"/>
        </w:trPr>
        <w:tc>
          <w:tcPr>
            <w:tcW w:w="4824" w:type="dxa"/>
          </w:tcPr>
          <w:p w14:paraId="5CE44775" w14:textId="77777777" w:rsidR="00062D87" w:rsidRPr="00B46175" w:rsidRDefault="00F6274C">
            <w:pPr>
              <w:spacing w:after="0" w:line="240" w:lineRule="auto"/>
              <w:rPr>
                <w:sz w:val="26"/>
                <w:szCs w:val="26"/>
              </w:rPr>
            </w:pPr>
            <w:proofErr w:type="spellStart"/>
            <w:proofErr w:type="gramStart"/>
            <w:r w:rsidRPr="00B46175">
              <w:rPr>
                <w:sz w:val="26"/>
                <w:szCs w:val="26"/>
              </w:rPr>
              <w:lastRenderedPageBreak/>
              <w:t>saveHistory</w:t>
            </w:r>
            <w:proofErr w:type="spellEnd"/>
            <w:r w:rsidRPr="00B46175">
              <w:rPr>
                <w:sz w:val="26"/>
                <w:szCs w:val="26"/>
              </w:rPr>
              <w:t>(</w:t>
            </w:r>
            <w:proofErr w:type="gramEnd"/>
            <w:r w:rsidRPr="00B46175">
              <w:rPr>
                <w:sz w:val="26"/>
                <w:szCs w:val="26"/>
              </w:rPr>
              <w:t>)</w:t>
            </w:r>
          </w:p>
        </w:tc>
        <w:tc>
          <w:tcPr>
            <w:tcW w:w="4824" w:type="dxa"/>
          </w:tcPr>
          <w:p w14:paraId="3C963BA8" w14:textId="77777777" w:rsidR="00062D87" w:rsidRPr="00B46175" w:rsidRDefault="00F6274C">
            <w:pPr>
              <w:spacing w:after="0" w:line="240" w:lineRule="auto"/>
              <w:rPr>
                <w:sz w:val="26"/>
                <w:szCs w:val="26"/>
              </w:rPr>
            </w:pPr>
            <w:r w:rsidRPr="00B46175">
              <w:rPr>
                <w:sz w:val="26"/>
                <w:szCs w:val="26"/>
              </w:rPr>
              <w:t>Appends attendance transactions to attendance_history.txt.</w:t>
            </w:r>
          </w:p>
        </w:tc>
      </w:tr>
      <w:tr w:rsidR="00062D87" w:rsidRPr="00B46175" w14:paraId="0C2E6B06" w14:textId="77777777">
        <w:trPr>
          <w:jc w:val="center"/>
        </w:trPr>
        <w:tc>
          <w:tcPr>
            <w:tcW w:w="4824" w:type="dxa"/>
          </w:tcPr>
          <w:p w14:paraId="1A692016" w14:textId="77777777" w:rsidR="00062D87" w:rsidRPr="00B46175" w:rsidRDefault="00F6274C">
            <w:pPr>
              <w:spacing w:after="0" w:line="240" w:lineRule="auto"/>
              <w:rPr>
                <w:sz w:val="26"/>
                <w:szCs w:val="26"/>
              </w:rPr>
            </w:pPr>
            <w:proofErr w:type="spellStart"/>
            <w:proofErr w:type="gramStart"/>
            <w:r w:rsidRPr="00B46175">
              <w:rPr>
                <w:sz w:val="26"/>
                <w:szCs w:val="26"/>
              </w:rPr>
              <w:t>showHistory</w:t>
            </w:r>
            <w:proofErr w:type="spellEnd"/>
            <w:r w:rsidRPr="00B46175">
              <w:rPr>
                <w:sz w:val="26"/>
                <w:szCs w:val="26"/>
              </w:rPr>
              <w:t>(</w:t>
            </w:r>
            <w:proofErr w:type="gramEnd"/>
            <w:r w:rsidRPr="00B46175">
              <w:rPr>
                <w:sz w:val="26"/>
                <w:szCs w:val="26"/>
              </w:rPr>
              <w:t>)</w:t>
            </w:r>
          </w:p>
        </w:tc>
        <w:tc>
          <w:tcPr>
            <w:tcW w:w="4824" w:type="dxa"/>
          </w:tcPr>
          <w:p w14:paraId="4E00B50C" w14:textId="77777777" w:rsidR="00062D87" w:rsidRPr="00B46175" w:rsidRDefault="00F6274C">
            <w:pPr>
              <w:spacing w:after="0" w:line="240" w:lineRule="auto"/>
              <w:rPr>
                <w:sz w:val="26"/>
                <w:szCs w:val="26"/>
              </w:rPr>
            </w:pPr>
            <w:r w:rsidRPr="00B46175">
              <w:rPr>
                <w:sz w:val="26"/>
                <w:szCs w:val="26"/>
              </w:rPr>
              <w:t>Reads attendance_history.txt and displays stored records.</w:t>
            </w:r>
          </w:p>
        </w:tc>
      </w:tr>
      <w:tr w:rsidR="00062D87" w:rsidRPr="00B46175" w14:paraId="6EF211EF" w14:textId="77777777">
        <w:trPr>
          <w:jc w:val="center"/>
        </w:trPr>
        <w:tc>
          <w:tcPr>
            <w:tcW w:w="4824" w:type="dxa"/>
          </w:tcPr>
          <w:p w14:paraId="6BCC7A9A" w14:textId="77777777" w:rsidR="00062D87" w:rsidRPr="00B46175" w:rsidRDefault="00F6274C">
            <w:pPr>
              <w:spacing w:after="0" w:line="240" w:lineRule="auto"/>
              <w:rPr>
                <w:sz w:val="26"/>
                <w:szCs w:val="26"/>
              </w:rPr>
            </w:pPr>
            <w:proofErr w:type="gramStart"/>
            <w:r w:rsidRPr="00B46175">
              <w:rPr>
                <w:sz w:val="26"/>
                <w:szCs w:val="26"/>
              </w:rPr>
              <w:t>main(</w:t>
            </w:r>
            <w:proofErr w:type="gramEnd"/>
            <w:r w:rsidRPr="00B46175">
              <w:rPr>
                <w:sz w:val="26"/>
                <w:szCs w:val="26"/>
              </w:rPr>
              <w:t>)</w:t>
            </w:r>
          </w:p>
        </w:tc>
        <w:tc>
          <w:tcPr>
            <w:tcW w:w="4824" w:type="dxa"/>
          </w:tcPr>
          <w:p w14:paraId="1E885358" w14:textId="77777777" w:rsidR="00062D87" w:rsidRPr="00B46175" w:rsidRDefault="00F6274C">
            <w:pPr>
              <w:spacing w:after="0" w:line="240" w:lineRule="auto"/>
              <w:rPr>
                <w:sz w:val="26"/>
                <w:szCs w:val="26"/>
              </w:rPr>
            </w:pPr>
            <w:r w:rsidRPr="00B46175">
              <w:rPr>
                <w:sz w:val="26"/>
                <w:szCs w:val="26"/>
              </w:rPr>
              <w:t xml:space="preserve">Creates the </w:t>
            </w:r>
            <w:proofErr w:type="spellStart"/>
            <w:r w:rsidRPr="00B46175">
              <w:rPr>
                <w:sz w:val="26"/>
                <w:szCs w:val="26"/>
              </w:rPr>
              <w:t>AttendanceSystem</w:t>
            </w:r>
            <w:proofErr w:type="spellEnd"/>
            <w:r w:rsidRPr="00B46175">
              <w:rPr>
                <w:sz w:val="26"/>
                <w:szCs w:val="26"/>
              </w:rPr>
              <w:t xml:space="preserve"> object and runs the menu loop.</w:t>
            </w:r>
          </w:p>
        </w:tc>
      </w:tr>
    </w:tbl>
    <w:p w14:paraId="57A6FC27" w14:textId="77777777" w:rsidR="00062D87" w:rsidRPr="00B46175" w:rsidRDefault="00062D87">
      <w:pPr>
        <w:rPr>
          <w:sz w:val="26"/>
          <w:szCs w:val="26"/>
        </w:rPr>
      </w:pPr>
    </w:p>
    <w:p w14:paraId="3C244799" w14:textId="77777777" w:rsidR="00062D87" w:rsidRPr="00B46175" w:rsidRDefault="00F6274C">
      <w:pPr>
        <w:pStyle w:val="Heading2"/>
        <w:spacing w:before="160" w:after="120"/>
      </w:pPr>
      <w:r w:rsidRPr="00B46175">
        <w:lastRenderedPageBreak/>
        <w:t>Source Code: StudentAttendanceManagement.cpp</w:t>
      </w:r>
    </w:p>
    <w:p w14:paraId="56DB93D8"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#include &lt;iostream&gt;</w:t>
      </w:r>
    </w:p>
    <w:p w14:paraId="40C3A87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#include &lt;</w:t>
      </w:r>
      <w:proofErr w:type="spellStart"/>
      <w:r w:rsidRPr="00B46175">
        <w:rPr>
          <w:b w:val="0"/>
          <w:color w:val="000000" w:themeColor="text1"/>
          <w14:shadow w14:blurRad="38100" w14:dist="19050" w14:dir="2700000" w14:sx="100000" w14:sy="100000" w14:kx="0" w14:ky="0" w14:algn="tl">
            <w14:schemeClr w14:val="dk1">
              <w14:alpha w14:val="60000"/>
            </w14:schemeClr>
          </w14:shadow>
        </w:rPr>
        <w:t>iomanip</w:t>
      </w:r>
      <w:proofErr w:type="spellEnd"/>
      <w:r w:rsidRPr="00B46175">
        <w:rPr>
          <w:b w:val="0"/>
          <w:color w:val="000000" w:themeColor="text1"/>
          <w14:shadow w14:blurRad="38100" w14:dist="19050" w14:dir="2700000" w14:sx="100000" w14:sy="100000" w14:kx="0" w14:ky="0" w14:algn="tl">
            <w14:schemeClr w14:val="dk1">
              <w14:alpha w14:val="60000"/>
            </w14:schemeClr>
          </w14:shadow>
        </w:rPr>
        <w:t>&gt;</w:t>
      </w:r>
    </w:p>
    <w:p w14:paraId="2D221B98"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#include &lt;string&gt;</w:t>
      </w:r>
    </w:p>
    <w:p w14:paraId="10896B91"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#include &lt;</w:t>
      </w:r>
      <w:proofErr w:type="spellStart"/>
      <w:r w:rsidRPr="00B46175">
        <w:rPr>
          <w:b w:val="0"/>
          <w:color w:val="000000" w:themeColor="text1"/>
          <w14:shadow w14:blurRad="38100" w14:dist="19050" w14:dir="2700000" w14:sx="100000" w14:sy="100000" w14:kx="0" w14:ky="0" w14:algn="tl">
            <w14:schemeClr w14:val="dk1">
              <w14:alpha w14:val="60000"/>
            </w14:schemeClr>
          </w14:shadow>
        </w:rPr>
        <w:t>cctype</w:t>
      </w:r>
      <w:proofErr w:type="spellEnd"/>
      <w:r w:rsidRPr="00B46175">
        <w:rPr>
          <w:b w:val="0"/>
          <w:color w:val="000000" w:themeColor="text1"/>
          <w14:shadow w14:blurRad="38100" w14:dist="19050" w14:dir="2700000" w14:sx="100000" w14:sy="100000" w14:kx="0" w14:ky="0" w14:algn="tl">
            <w14:schemeClr w14:val="dk1">
              <w14:alpha w14:val="60000"/>
            </w14:schemeClr>
          </w14:shadow>
        </w:rPr>
        <w:t>&gt;</w:t>
      </w:r>
    </w:p>
    <w:p w14:paraId="02F048E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using namespace std;</w:t>
      </w:r>
    </w:p>
    <w:p w14:paraId="5728CA36"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2E257B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const int MAX_STUDENTS = 50;</w:t>
      </w:r>
    </w:p>
    <w:p w14:paraId="504C70C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const int MAX_DAYS = 30;</w:t>
      </w:r>
    </w:p>
    <w:p w14:paraId="1F9080CE"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05AA1CE1"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class Student {</w:t>
      </w:r>
    </w:p>
    <w:p w14:paraId="6A22A67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private:</w:t>
      </w:r>
    </w:p>
    <w:p w14:paraId="4E5A504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79C643C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string name;</w:t>
      </w:r>
    </w:p>
    <w:p w14:paraId="4622110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string </w:t>
      </w:r>
      <w:proofErr w:type="gramStart"/>
      <w:r w:rsidRPr="00B46175">
        <w:rPr>
          <w:b w:val="0"/>
          <w:color w:val="000000" w:themeColor="text1"/>
          <w14:shadow w14:blurRad="38100" w14:dist="19050" w14:dir="2700000" w14:sx="100000" w14:sy="100000" w14:kx="0" w14:ky="0" w14:algn="tl">
            <w14:schemeClr w14:val="dk1">
              <w14:alpha w14:val="60000"/>
            </w14:schemeClr>
          </w14:shadow>
        </w:rPr>
        <w:t>dates[</w:t>
      </w:r>
      <w:proofErr w:type="gramEnd"/>
      <w:r w:rsidRPr="00B46175">
        <w:rPr>
          <w:b w:val="0"/>
          <w:color w:val="000000" w:themeColor="text1"/>
          <w14:shadow w14:blurRad="38100" w14:dist="19050" w14:dir="2700000" w14:sx="100000" w14:sy="100000" w14:kx="0" w14:ky="0" w14:algn="tl">
            <w14:schemeClr w14:val="dk1">
              <w14:alpha w14:val="60000"/>
            </w14:schemeClr>
          </w14:shadow>
        </w:rPr>
        <w:t>MAX_DAYS];</w:t>
      </w:r>
    </w:p>
    <w:p w14:paraId="23F482E1"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char </w:t>
      </w:r>
      <w:proofErr w:type="gramStart"/>
      <w:r w:rsidRPr="00B46175">
        <w:rPr>
          <w:b w:val="0"/>
          <w:color w:val="000000" w:themeColor="text1"/>
          <w14:shadow w14:blurRad="38100" w14:dist="19050" w14:dir="2700000" w14:sx="100000" w14:sy="100000" w14:kx="0" w14:ky="0" w14:algn="tl">
            <w14:schemeClr w14:val="dk1">
              <w14:alpha w14:val="60000"/>
            </w14:schemeClr>
          </w14:shadow>
        </w:rPr>
        <w:t>status[</w:t>
      </w:r>
      <w:proofErr w:type="gramEnd"/>
      <w:r w:rsidRPr="00B46175">
        <w:rPr>
          <w:b w:val="0"/>
          <w:color w:val="000000" w:themeColor="text1"/>
          <w14:shadow w14:blurRad="38100" w14:dist="19050" w14:dir="2700000" w14:sx="100000" w14:sy="100000" w14:kx="0" w14:ky="0" w14:algn="tl">
            <w14:schemeClr w14:val="dk1">
              <w14:alpha w14:val="60000"/>
            </w14:schemeClr>
          </w14:shadow>
        </w:rPr>
        <w:t>MAX_DAYS</w:t>
      </w:r>
      <w:proofErr w:type="gramStart"/>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    // P = Present, A = Absent</w:t>
      </w:r>
    </w:p>
    <w:p w14:paraId="764DA7D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1C2C9C21"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766E5A4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public:</w:t>
      </w:r>
    </w:p>
    <w:p w14:paraId="028B44A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static int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totalStudents</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 // Shared by all Student objects</w:t>
      </w:r>
    </w:p>
    <w:p w14:paraId="33D52D68"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143BC2D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t xml:space="preserve"> </w:t>
      </w:r>
    </w:p>
    <w:p w14:paraId="53AF0E6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7DC8136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w:t>
      </w:r>
    </w:p>
    <w:p w14:paraId="7F9E3B8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lastRenderedPageBreak/>
        <w:t xml:space="preserve">        name = "";</w:t>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t>// Default constructor</w:t>
      </w:r>
    </w:p>
    <w:p w14:paraId="745E787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w:t>
      </w:r>
    </w:p>
    <w:p w14:paraId="67415A81"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5139F3E2"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374E09F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p>
    <w:p w14:paraId="47E0C23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int roll, string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studentName</w:t>
      </w:r>
      <w:proofErr w:type="spellEnd"/>
      <w:r w:rsidRPr="00B46175">
        <w:rPr>
          <w:b w:val="0"/>
          <w:color w:val="000000" w:themeColor="text1"/>
          <w14:shadow w14:blurRad="38100" w14:dist="19050" w14:dir="2700000" w14:sx="100000" w14:sy="100000" w14:kx="0" w14:ky="0" w14:algn="tl">
            <w14:schemeClr w14:val="dk1">
              <w14:alpha w14:val="60000"/>
            </w14:schemeClr>
          </w14:shadow>
        </w:rPr>
        <w:t>) {</w:t>
      </w:r>
    </w:p>
    <w:p w14:paraId="1487730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roll;</w:t>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r>
      <w:r w:rsidRPr="00B46175">
        <w:rPr>
          <w:b w:val="0"/>
          <w:color w:val="000000" w:themeColor="text1"/>
          <w14:shadow w14:blurRad="38100" w14:dist="19050" w14:dir="2700000" w14:sx="100000" w14:sy="100000" w14:kx="0" w14:ky="0" w14:algn="tl">
            <w14:schemeClr w14:val="dk1">
              <w14:alpha w14:val="60000"/>
            </w14:schemeClr>
          </w14:shadow>
        </w:rPr>
        <w:tab/>
        <w:t xml:space="preserve"> // Parameterized constructor</w:t>
      </w:r>
    </w:p>
    <w:p w14:paraId="2B548C1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name =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studentName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659013B1"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w:t>
      </w:r>
    </w:p>
    <w:p w14:paraId="6350615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totalStudents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1DB4147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2082C1E0"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354664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 Destructor: called automatically when an object is destroyed</w:t>
      </w:r>
    </w:p>
    <w:p w14:paraId="67E4523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3D33BA9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 No dynamic memory is used, so no cleanup is required here.</w:t>
      </w:r>
    </w:p>
    <w:p w14:paraId="0489F0D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3AE88A72"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06140F4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4A9BFFA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5DAB54C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10DF349A"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DF1AC2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string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getName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1B66DE9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name;</w:t>
      </w:r>
    </w:p>
    <w:p w14:paraId="5477039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lastRenderedPageBreak/>
        <w:t xml:space="preserve">    }</w:t>
      </w:r>
    </w:p>
    <w:p w14:paraId="74D116BC"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14621F9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bool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hasDate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string date) {</w:t>
      </w:r>
    </w:p>
    <w:p w14:paraId="1361952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for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w:t>
      </w:r>
    </w:p>
    <w:p w14:paraId="21A2E73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(dates[</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 date)</w:t>
      </w:r>
    </w:p>
    <w:p w14:paraId="018CBC6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true;</w:t>
      </w:r>
    </w:p>
    <w:p w14:paraId="0F23FD88"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72C1FC88"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false;</w:t>
      </w:r>
    </w:p>
    <w:p w14:paraId="1701E69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3EF88779"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F720B8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void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markAttendance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string date, char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 {</w:t>
      </w:r>
    </w:p>
    <w:p w14:paraId="3530A9A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MAX_DAYS) {</w:t>
      </w:r>
    </w:p>
    <w:p w14:paraId="26E88E2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"Attendance limit reached for this student.\n";</w:t>
      </w:r>
    </w:p>
    <w:p w14:paraId="42A27A5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w:t>
      </w:r>
    </w:p>
    <w:p w14:paraId="6E3CEF7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32BC86F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spellStart"/>
      <w:r w:rsidRPr="00B46175">
        <w:rPr>
          <w:b w:val="0"/>
          <w:color w:val="000000" w:themeColor="text1"/>
          <w14:shadow w14:blurRad="38100" w14:dist="19050" w14:dir="2700000" w14:sx="100000" w14:sy="100000" w14:kx="0" w14:ky="0" w14:algn="tl">
            <w14:schemeClr w14:val="dk1">
              <w14:alpha w14:val="60000"/>
            </w14:schemeClr>
          </w14:shadow>
        </w:rPr>
        <w:t>hasDate</w:t>
      </w:r>
      <w:proofErr w:type="spellEnd"/>
      <w:r w:rsidRPr="00B46175">
        <w:rPr>
          <w:b w:val="0"/>
          <w:color w:val="000000" w:themeColor="text1"/>
          <w14:shadow w14:blurRad="38100" w14:dist="19050" w14:dir="2700000" w14:sx="100000" w14:sy="100000" w14:kx="0" w14:ky="0" w14:algn="tl">
            <w14:schemeClr w14:val="dk1">
              <w14:alpha w14:val="60000"/>
            </w14:schemeClr>
          </w14:shadow>
        </w:rPr>
        <w:t>(date)) {</w:t>
      </w:r>
    </w:p>
    <w:p w14:paraId="0592BBF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"Attendance is already marked for this date.\n";</w:t>
      </w:r>
    </w:p>
    <w:p w14:paraId="69421E2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w:t>
      </w:r>
    </w:p>
    <w:p w14:paraId="288C21E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22FC6871"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483F774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dates[</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 date;</w:t>
      </w:r>
    </w:p>
    <w:p w14:paraId="45CF38B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status[</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39C02D4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1C960AB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"Attendance marked successfully.\n";</w:t>
      </w:r>
    </w:p>
    <w:p w14:paraId="43259CA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lastRenderedPageBreak/>
        <w:t xml:space="preserve">    }</w:t>
      </w:r>
    </w:p>
    <w:p w14:paraId="14F72615"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687CB9A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getPresentDays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13EC686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present = 0;</w:t>
      </w:r>
    </w:p>
    <w:p w14:paraId="6F6E44F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for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w:t>
      </w:r>
    </w:p>
    <w:p w14:paraId="7458496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(status[</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 'P')</w:t>
      </w:r>
    </w:p>
    <w:p w14:paraId="7A053C4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present++;</w:t>
      </w:r>
    </w:p>
    <w:p w14:paraId="35E54DE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38E9502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present;</w:t>
      </w:r>
    </w:p>
    <w:p w14:paraId="69B4064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3A62FC5C"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0278325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getAbsentDays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582FC9B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getPresentDays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w:t>
      </w:r>
    </w:p>
    <w:p w14:paraId="3C5A150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66E46F39"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648BCFD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double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getPercentage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62B09DA1"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w:t>
      </w:r>
    </w:p>
    <w:p w14:paraId="2C9C0A5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0.0;</w:t>
      </w:r>
    </w:p>
    <w:p w14:paraId="7946B30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getPresentDays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 * 100.0) /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284F0F8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7C145F5F"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349BC6D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void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showAttendance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5727B50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w:t>
      </w:r>
      <w:proofErr w:type="spellStart"/>
      <w:r w:rsidRPr="00B46175">
        <w:rPr>
          <w:b w:val="0"/>
          <w:color w:val="000000" w:themeColor="text1"/>
          <w14:shadow w14:blurRad="38100" w14:dist="19050" w14:dir="2700000" w14:sx="100000" w14:sy="100000" w14:kx="0" w14:ky="0" w14:algn="tl">
            <w14:schemeClr w14:val="dk1">
              <w14:alpha w14:val="60000"/>
            </w14:schemeClr>
          </w14:shadow>
        </w:rPr>
        <w:t>nRoll</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Number: " &lt;&lt;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w:t>
      </w:r>
      <w:proofErr w:type="spellStart"/>
      <w:r w:rsidRPr="00B46175">
        <w:rPr>
          <w:b w:val="0"/>
          <w:color w:val="000000" w:themeColor="text1"/>
          <w14:shadow w14:blurRad="38100" w14:dist="19050" w14:dir="2700000" w14:sx="100000" w14:sy="100000" w14:kx="0" w14:ky="0" w14:algn="tl">
            <w14:schemeClr w14:val="dk1">
              <w14:alpha w14:val="60000"/>
            </w14:schemeClr>
          </w14:shadow>
        </w:rPr>
        <w:t>nName</w:t>
      </w:r>
      <w:proofErr w:type="spellEnd"/>
      <w:r w:rsidRPr="00B46175">
        <w:rPr>
          <w:b w:val="0"/>
          <w:color w:val="000000" w:themeColor="text1"/>
          <w14:shadow w14:blurRad="38100" w14:dist="19050" w14:dir="2700000" w14:sx="100000" w14:sy="100000" w14:kx="0" w14:ky="0" w14:algn="tl">
            <w14:schemeClr w14:val="dk1">
              <w14:alpha w14:val="60000"/>
            </w14:schemeClr>
          </w14:shadow>
        </w:rPr>
        <w:t>: " &lt;&lt; name &lt;&lt; "\n";</w:t>
      </w:r>
    </w:p>
    <w:p w14:paraId="295839E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
    <w:p w14:paraId="38B28938"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lastRenderedPageBreak/>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"No attendance records found.\n";</w:t>
      </w:r>
    </w:p>
    <w:p w14:paraId="3447009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w:t>
      </w:r>
    </w:p>
    <w:p w14:paraId="22ED584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0660459B"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365B0C6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left &lt;&lt;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setw</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15) &lt;&lt; "Date" &lt;&lt; "Status\n";</w:t>
      </w:r>
    </w:p>
    <w:p w14:paraId="5DF85F2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for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w:t>
      </w:r>
    </w:p>
    <w:p w14:paraId="1C6745C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left &lt;&lt;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setw</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15) &lt;&lt; dates[</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40ED426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&lt;&lt; (status[</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 'P</w:t>
      </w:r>
      <w:proofErr w:type="gramStart"/>
      <w:r w:rsidRPr="00B46175">
        <w:rPr>
          <w:b w:val="0"/>
          <w:color w:val="000000" w:themeColor="text1"/>
          <w14:shadow w14:blurRad="38100" w14:dist="19050" w14:dir="2700000" w14:sx="100000" w14:sy="100000" w14:kx="0" w14:ky="0" w14:algn="tl">
            <w14:schemeClr w14:val="dk1">
              <w14:alpha w14:val="60000"/>
            </w14:schemeClr>
          </w14:shadow>
        </w:rPr>
        <w:t>' ?</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 "Present</w:t>
      </w:r>
      <w:proofErr w:type="gramStart"/>
      <w:r w:rsidRPr="00B46175">
        <w:rPr>
          <w:b w:val="0"/>
          <w:color w:val="000000" w:themeColor="text1"/>
          <w14:shadow w14:blurRad="38100" w14:dist="19050" w14:dir="2700000" w14:sx="100000" w14:sy="100000" w14:kx="0" w14:ky="0" w14:algn="tl">
            <w14:schemeClr w14:val="dk1">
              <w14:alpha w14:val="60000"/>
            </w14:schemeClr>
          </w14:shadow>
        </w:rPr>
        <w:t>" :</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 "Absent") &lt;&lt; "\n";</w:t>
      </w:r>
    </w:p>
    <w:p w14:paraId="691A4CF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3107020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74E6D5FC"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6AC0AE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void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showSummary</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212AF831"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fixed &lt;&lt;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setprecision</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2);</w:t>
      </w:r>
    </w:p>
    <w:p w14:paraId="0880331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"Roll: " &lt;&lt;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p>
    <w:p w14:paraId="3934B12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&lt;&lt; ", Name: " &lt;&lt; name</w:t>
      </w:r>
    </w:p>
    <w:p w14:paraId="357DF18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&lt;&lt; ", Present: " &lt;&lt;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getPresentDays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w:t>
      </w:r>
    </w:p>
    <w:p w14:paraId="3BA87EC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&lt;&lt; ", Absent: " &lt;&lt;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getAbsentDays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w:t>
      </w:r>
    </w:p>
    <w:p w14:paraId="4A142F8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&lt;&lt; ", Percentage: " &lt;&lt;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getPercentage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&lt;&lt; "%\n";</w:t>
      </w:r>
    </w:p>
    <w:p w14:paraId="036FE70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76FD8AC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w:t>
      </w:r>
    </w:p>
    <w:p w14:paraId="77C18200"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5A5437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int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w:t>
      </w:r>
      <w:proofErr w:type="spellStart"/>
      <w:proofErr w:type="gramEnd"/>
      <w:r w:rsidRPr="00B46175">
        <w:rPr>
          <w:b w:val="0"/>
          <w:color w:val="000000" w:themeColor="text1"/>
          <w14:shadow w14:blurRad="38100" w14:dist="19050" w14:dir="2700000" w14:sx="100000" w14:sy="100000" w14:kx="0" w14:ky="0" w14:algn="tl">
            <w14:schemeClr w14:val="dk1">
              <w14:alpha w14:val="60000"/>
            </w14:schemeClr>
          </w14:shadow>
        </w:rPr>
        <w:t>totalStudents</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w:t>
      </w:r>
      <w:proofErr w:type="gramStart"/>
      <w:r w:rsidRPr="00B46175">
        <w:rPr>
          <w:b w:val="0"/>
          <w:color w:val="000000" w:themeColor="text1"/>
          <w14:shadow w14:blurRad="38100" w14:dist="19050" w14:dir="2700000" w14:sx="100000" w14:sy="100000" w14:kx="0" w14:ky="0" w14:algn="tl">
            <w14:schemeClr w14:val="dk1">
              <w14:alpha w14:val="60000"/>
            </w14:schemeClr>
          </w14:shadow>
        </w:rPr>
        <w:t>0;  /</w:t>
      </w:r>
      <w:proofErr w:type="gramEnd"/>
      <w:r w:rsidRPr="00B46175">
        <w:rPr>
          <w:b w:val="0"/>
          <w:color w:val="000000" w:themeColor="text1"/>
          <w14:shadow w14:blurRad="38100" w14:dist="19050" w14:dir="2700000" w14:sx="100000" w14:sy="100000" w14:kx="0" w14:ky="0" w14:algn="tl">
            <w14:schemeClr w14:val="dk1">
              <w14:alpha w14:val="60000"/>
            </w14:schemeClr>
          </w14:shadow>
        </w:rPr>
        <w:t>/ Definition of static variable</w:t>
      </w:r>
    </w:p>
    <w:p w14:paraId="401B1E9A"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6B71CE0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Student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students[</w:t>
      </w:r>
      <w:proofErr w:type="gramEnd"/>
      <w:r w:rsidRPr="00B46175">
        <w:rPr>
          <w:b w:val="0"/>
          <w:color w:val="000000" w:themeColor="text1"/>
          <w14:shadow w14:blurRad="38100" w14:dist="19050" w14:dir="2700000" w14:sx="100000" w14:sy="100000" w14:kx="0" w14:ky="0" w14:algn="tl">
            <w14:schemeClr w14:val="dk1">
              <w14:alpha w14:val="60000"/>
            </w14:schemeClr>
          </w14:shadow>
        </w:rPr>
        <w:t>MAX_STUDENTS];</w:t>
      </w:r>
    </w:p>
    <w:p w14:paraId="07F941A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lastRenderedPageBreak/>
        <w:t xml:space="preserve">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w:t>
      </w:r>
    </w:p>
    <w:p w14:paraId="00586130"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99526C8"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int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findStudent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 {</w:t>
      </w:r>
    </w:p>
    <w:p w14:paraId="49FDB74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for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w:t>
      </w:r>
    </w:p>
    <w:p w14:paraId="256CE0E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(students[</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proofErr w:type="gramStart"/>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getRollNumber</w:t>
      </w:r>
      <w:proofErr w:type="spellEnd"/>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 ==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5CFBF98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49A03EB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2393567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-1;</w:t>
      </w:r>
    </w:p>
    <w:p w14:paraId="6669C8F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w:t>
      </w:r>
    </w:p>
    <w:p w14:paraId="035041A5"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38F2FF1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void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addStudent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5D31701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4CA55B6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string name;</w:t>
      </w:r>
    </w:p>
    <w:p w14:paraId="7EB0315E"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4862D0C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"Enter roll number: ";</w:t>
      </w:r>
    </w:p>
    <w:p w14:paraId="11EFE58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cin</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&gt;&gt;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3B44CB8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spellStart"/>
      <w:r w:rsidRPr="00B46175">
        <w:rPr>
          <w:b w:val="0"/>
          <w:color w:val="000000" w:themeColor="text1"/>
          <w14:shadow w14:blurRad="38100" w14:dist="19050" w14:dir="2700000" w14:sx="100000" w14:sy="100000" w14:kx="0" w14:ky="0" w14:algn="tl">
            <w14:schemeClr w14:val="dk1">
              <w14:alpha w14:val="60000"/>
            </w14:schemeClr>
          </w14:shadow>
        </w:rPr>
        <w:t>findStudent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proofErr w:type="gramStart"/>
      <w:r w:rsidRPr="00B46175">
        <w:rPr>
          <w:b w:val="0"/>
          <w:color w:val="000000" w:themeColor="text1"/>
          <w14:shadow w14:blurRad="38100" w14:dist="19050" w14:dir="2700000" w14:sx="100000" w14:sy="100000" w14:kx="0" w14:ky="0" w14:algn="tl">
            <w14:schemeClr w14:val="dk1">
              <w14:alpha w14:val="60000"/>
            </w14:schemeClr>
          </w14:shadow>
        </w:rPr>
        <w:t>) !</w:t>
      </w:r>
      <w:proofErr w:type="gramEnd"/>
      <w:r w:rsidRPr="00B46175">
        <w:rPr>
          <w:b w:val="0"/>
          <w:color w:val="000000" w:themeColor="text1"/>
          <w14:shadow w14:blurRad="38100" w14:dist="19050" w14:dir="2700000" w14:sx="100000" w14:sy="100000" w14:kx="0" w14:ky="0" w14:algn="tl">
            <w14:schemeClr w14:val="dk1">
              <w14:alpha w14:val="60000"/>
            </w14:schemeClr>
          </w14:shadow>
        </w:rPr>
        <w:t>= -1) {</w:t>
      </w:r>
    </w:p>
    <w:p w14:paraId="5940B3F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"This roll number already exists.\n";</w:t>
      </w:r>
    </w:p>
    <w:p w14:paraId="2244CDD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w:t>
      </w:r>
    </w:p>
    <w:p w14:paraId="449A8DE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784278A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MAX_STUDENTS) {</w:t>
      </w:r>
    </w:p>
    <w:p w14:paraId="291AD50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"Student limit reached.\n";</w:t>
      </w:r>
    </w:p>
    <w:p w14:paraId="056ABF2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w:t>
      </w:r>
    </w:p>
    <w:p w14:paraId="6B34776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56D4F598"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42DE9FF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"Enter student name: ";</w:t>
      </w:r>
    </w:p>
    <w:p w14:paraId="71AB6EB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cin</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&gt;&gt; </w:t>
      </w:r>
      <w:proofErr w:type="spellStart"/>
      <w:r w:rsidRPr="00B46175">
        <w:rPr>
          <w:b w:val="0"/>
          <w:color w:val="000000" w:themeColor="text1"/>
          <w14:shadow w14:blurRad="38100" w14:dist="19050" w14:dir="2700000" w14:sx="100000" w14:sy="100000" w14:kx="0" w14:ky="0" w14:algn="tl">
            <w14:schemeClr w14:val="dk1">
              <w14:alpha w14:val="60000"/>
            </w14:schemeClr>
          </w14:shadow>
        </w:rPr>
        <w:t>ws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58C448B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getline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spellStart"/>
      <w:proofErr w:type="gramEnd"/>
      <w:r w:rsidRPr="00B46175">
        <w:rPr>
          <w:b w:val="0"/>
          <w:color w:val="000000" w:themeColor="text1"/>
          <w14:shadow w14:blurRad="38100" w14:dist="19050" w14:dir="2700000" w14:sx="100000" w14:sy="100000" w14:kx="0" w14:ky="0" w14:algn="tl">
            <w14:schemeClr w14:val="dk1">
              <w14:alpha w14:val="60000"/>
            </w14:schemeClr>
          </w14:shadow>
        </w:rPr>
        <w:t>cin</w:t>
      </w:r>
      <w:proofErr w:type="spellEnd"/>
      <w:r w:rsidRPr="00B46175">
        <w:rPr>
          <w:b w:val="0"/>
          <w:color w:val="000000" w:themeColor="text1"/>
          <w14:shadow w14:blurRad="38100" w14:dist="19050" w14:dir="2700000" w14:sx="100000" w14:sy="100000" w14:kx="0" w14:ky="0" w14:algn="tl">
            <w14:schemeClr w14:val="dk1">
              <w14:alpha w14:val="60000"/>
            </w14:schemeClr>
          </w14:shadow>
        </w:rPr>
        <w:t>, name);</w:t>
      </w:r>
    </w:p>
    <w:p w14:paraId="7D26584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students[</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w:t>
      </w:r>
      <w:proofErr w:type="spellStart"/>
      <w:proofErr w:type="gramEnd"/>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 name);</w:t>
      </w:r>
    </w:p>
    <w:p w14:paraId="4315F77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3CC4196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"Student added successfully.\n";</w:t>
      </w:r>
    </w:p>
    <w:p w14:paraId="4A0F579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w:t>
      </w:r>
    </w:p>
    <w:p w14:paraId="49A00728"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1B3F786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void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markAttendance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6CFBC0D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string date;</w:t>
      </w:r>
    </w:p>
    <w:p w14:paraId="1121F0B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char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5E1D6D95"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2A01CEB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
    <w:p w14:paraId="2262FC7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"No students added yet.\n";</w:t>
      </w:r>
    </w:p>
    <w:p w14:paraId="4A7B785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w:t>
      </w:r>
    </w:p>
    <w:p w14:paraId="7DC4235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688C2E2C"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64D4341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"Enter attendance date (DD-MM-YYYY): ";</w:t>
      </w:r>
    </w:p>
    <w:p w14:paraId="3BE0061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cin</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&gt;&gt; date;</w:t>
      </w:r>
    </w:p>
    <w:p w14:paraId="1C576E9D"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613B3BF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 One date represents one full class-attendance session.</w:t>
      </w:r>
    </w:p>
    <w:p w14:paraId="3878AF7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 If any student already has this date, do not allow it again.</w:t>
      </w:r>
    </w:p>
    <w:p w14:paraId="08F0A401"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for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w:t>
      </w:r>
    </w:p>
    <w:p w14:paraId="12D0752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lastRenderedPageBreak/>
        <w:t xml:space="preserve">        if (students[</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proofErr w:type="gramStart"/>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hasDate</w:t>
      </w:r>
      <w:proofErr w:type="spellEnd"/>
      <w:proofErr w:type="gramEnd"/>
      <w:r w:rsidRPr="00B46175">
        <w:rPr>
          <w:b w:val="0"/>
          <w:color w:val="000000" w:themeColor="text1"/>
          <w14:shadow w14:blurRad="38100" w14:dist="19050" w14:dir="2700000" w14:sx="100000" w14:sy="100000" w14:kx="0" w14:ky="0" w14:algn="tl">
            <w14:schemeClr w14:val="dk1">
              <w14:alpha w14:val="60000"/>
            </w14:schemeClr>
          </w14:shadow>
        </w:rPr>
        <w:t>(date)) {</w:t>
      </w:r>
    </w:p>
    <w:p w14:paraId="622C561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"Attendance for " &lt;&lt; date &lt;&lt; " is already marked.\n";</w:t>
      </w:r>
    </w:p>
    <w:p w14:paraId="59F00EF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w:t>
      </w:r>
    </w:p>
    <w:p w14:paraId="697B0CA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30A1EE6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4F4325E1"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E11016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"\n--- Marking Attendance for " &lt;&lt; date &lt;&lt; " ---\n";</w:t>
      </w:r>
    </w:p>
    <w:p w14:paraId="4D6EBB8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for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i++) {</w:t>
      </w:r>
    </w:p>
    <w:p w14:paraId="2C1C38D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do {</w:t>
      </w:r>
    </w:p>
    <w:p w14:paraId="51BCE53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students[</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proofErr w:type="gramStart"/>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getRollNumber</w:t>
      </w:r>
      <w:proofErr w:type="spellEnd"/>
      <w:proofErr w:type="gramEnd"/>
      <w:r w:rsidRPr="00B46175">
        <w:rPr>
          <w:b w:val="0"/>
          <w:color w:val="000000" w:themeColor="text1"/>
          <w14:shadow w14:blurRad="38100" w14:dist="19050" w14:dir="2700000" w14:sx="100000" w14:sy="100000" w14:kx="0" w14:ky="0" w14:algn="tl">
            <w14:schemeClr w14:val="dk1">
              <w14:alpha w14:val="60000"/>
            </w14:schemeClr>
          </w14:shadow>
        </w:rPr>
        <w:t>() &lt;&lt; " - " &lt;&lt; students[</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proofErr w:type="gramStart"/>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getName</w:t>
      </w:r>
      <w:proofErr w:type="spellEnd"/>
      <w:proofErr w:type="gramEnd"/>
      <w:r w:rsidRPr="00B46175">
        <w:rPr>
          <w:b w:val="0"/>
          <w:color w:val="000000" w:themeColor="text1"/>
          <w14:shadow w14:blurRad="38100" w14:dist="19050" w14:dir="2700000" w14:sx="100000" w14:sy="100000" w14:kx="0" w14:ky="0" w14:algn="tl">
            <w14:schemeClr w14:val="dk1">
              <w14:alpha w14:val="60000"/>
            </w14:schemeClr>
          </w14:shadow>
        </w:rPr>
        <w:t>()</w:t>
      </w:r>
    </w:p>
    <w:p w14:paraId="56B37F9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&lt;&lt; " (P = Present, A = Absent): ";</w:t>
      </w:r>
    </w:p>
    <w:p w14:paraId="3F33D98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cin</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&gt;&gt;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432C863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toupper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spellStart"/>
      <w:proofErr w:type="gramEnd"/>
      <w:r w:rsidRPr="00B46175">
        <w:rPr>
          <w:b w:val="0"/>
          <w:color w:val="000000" w:themeColor="text1"/>
          <w14:shadow w14:blurRad="38100" w14:dist="19050" w14:dir="2700000" w14:sx="100000" w14:sy="100000" w14:kx="0" w14:ky="0" w14:algn="tl">
            <w14:schemeClr w14:val="dk1">
              <w14:alpha w14:val="60000"/>
            </w14:schemeClr>
          </w14:shadow>
        </w:rPr>
        <w:t>static_cast</w:t>
      </w:r>
      <w:proofErr w:type="spellEnd"/>
      <w:r w:rsidRPr="00B46175">
        <w:rPr>
          <w:b w:val="0"/>
          <w:color w:val="000000" w:themeColor="text1"/>
          <w14:shadow w14:blurRad="38100" w14:dist="19050" w14:dir="2700000" w14:sx="100000" w14:sy="100000" w14:kx="0" w14:ky="0" w14:algn="tl">
            <w14:schemeClr w14:val="dk1">
              <w14:alpha w14:val="60000"/>
            </w14:schemeClr>
          </w14:shadow>
        </w:rPr>
        <w:t>&lt;unsigned char&gt;(</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1E2640C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 'P' &amp;&amp;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End"/>
      <w:r w:rsidRPr="00B46175">
        <w:rPr>
          <w:b w:val="0"/>
          <w:color w:val="000000" w:themeColor="text1"/>
          <w14:shadow w14:blurRad="38100" w14:dist="19050" w14:dir="2700000" w14:sx="100000" w14:sy="100000" w14:kx="0" w14:ky="0" w14:algn="tl">
            <w14:schemeClr w14:val="dk1">
              <w14:alpha w14:val="60000"/>
            </w14:schemeClr>
          </w14:shadow>
        </w:rPr>
        <w:t>= 'A')</w:t>
      </w:r>
    </w:p>
    <w:p w14:paraId="3C8FE6B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"Invalid status. Please enter P or A.\n";</w:t>
      </w:r>
    </w:p>
    <w:p w14:paraId="7793AF5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 while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 'P' &amp;&amp;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End"/>
      <w:r w:rsidRPr="00B46175">
        <w:rPr>
          <w:b w:val="0"/>
          <w:color w:val="000000" w:themeColor="text1"/>
          <w14:shadow w14:blurRad="38100" w14:dist="19050" w14:dir="2700000" w14:sx="100000" w14:sy="100000" w14:kx="0" w14:ky="0" w14:algn="tl">
            <w14:schemeClr w14:val="dk1">
              <w14:alpha w14:val="60000"/>
            </w14:schemeClr>
          </w14:shadow>
        </w:rPr>
        <w:t>= 'A');</w:t>
      </w:r>
    </w:p>
    <w:p w14:paraId="77BA4570"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4006D9B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students</w:t>
      </w:r>
      <w:proofErr w:type="gramEnd"/>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proofErr w:type="gramStart"/>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markAttendance</w:t>
      </w:r>
      <w:proofErr w:type="spellEnd"/>
      <w:proofErr w:type="gramEnd"/>
      <w:r w:rsidRPr="00B46175">
        <w:rPr>
          <w:b w:val="0"/>
          <w:color w:val="000000" w:themeColor="text1"/>
          <w14:shadow w14:blurRad="38100" w14:dist="19050" w14:dir="2700000" w14:sx="100000" w14:sy="100000" w14:kx="0" w14:ky="0" w14:algn="tl">
            <w14:schemeClr w14:val="dk1">
              <w14:alpha w14:val="60000"/>
            </w14:schemeClr>
          </w14:shadow>
        </w:rPr>
        <w:t xml:space="preserve">(date, </w:t>
      </w:r>
      <w:proofErr w:type="spellStart"/>
      <w:r w:rsidRPr="00B46175">
        <w:rPr>
          <w:b w:val="0"/>
          <w:color w:val="000000" w:themeColor="text1"/>
          <w14:shadow w14:blurRad="38100" w14:dist="19050" w14:dir="2700000" w14:sx="100000" w14:sy="100000" w14:kx="0" w14:ky="0" w14:algn="tl">
            <w14:schemeClr w14:val="dk1">
              <w14:alpha w14:val="60000"/>
            </w14:schemeClr>
          </w14:shadow>
        </w:rPr>
        <w:t>attendanceStatus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61DC11D5"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52A500F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w:t>
      </w:r>
    </w:p>
    <w:p w14:paraId="1F23668A"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2C218F4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void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searchStudent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1E836EA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3338521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"Enter roll number to search: ";</w:t>
      </w:r>
    </w:p>
    <w:p w14:paraId="12B2CF6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lastRenderedPageBreak/>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cin</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&gt;&gt; </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70CC0E24"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F4765D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index = </w:t>
      </w:r>
      <w:proofErr w:type="spellStart"/>
      <w:r w:rsidRPr="00B46175">
        <w:rPr>
          <w:b w:val="0"/>
          <w:color w:val="000000" w:themeColor="text1"/>
          <w14:shadow w14:blurRad="38100" w14:dist="19050" w14:dir="2700000" w14:sx="100000" w14:sy="100000" w14:kx="0" w14:ky="0" w14:algn="tl">
            <w14:schemeClr w14:val="dk1">
              <w14:alpha w14:val="60000"/>
            </w14:schemeClr>
          </w14:shadow>
        </w:rPr>
        <w:t>findStudent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rollNumber</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511B2FE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(index == -1)</w:t>
      </w:r>
    </w:p>
    <w:p w14:paraId="1B09138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"Student not found.\n";</w:t>
      </w:r>
    </w:p>
    <w:p w14:paraId="463FB3E8"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else</w:t>
      </w:r>
    </w:p>
    <w:p w14:paraId="14E5A12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students[index</w:t>
      </w:r>
      <w:proofErr w:type="gramStart"/>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showAttendance</w:t>
      </w:r>
      <w:proofErr w:type="spellEnd"/>
      <w:proofErr w:type="gramEnd"/>
      <w:r w:rsidRPr="00B46175">
        <w:rPr>
          <w:b w:val="0"/>
          <w:color w:val="000000" w:themeColor="text1"/>
          <w14:shadow w14:blurRad="38100" w14:dist="19050" w14:dir="2700000" w14:sx="100000" w14:sy="100000" w14:kx="0" w14:ky="0" w14:algn="tl">
            <w14:schemeClr w14:val="dk1">
              <w14:alpha w14:val="60000"/>
            </w14:schemeClr>
          </w14:shadow>
        </w:rPr>
        <w:t>();</w:t>
      </w:r>
    </w:p>
    <w:p w14:paraId="48640EC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w:t>
      </w:r>
    </w:p>
    <w:p w14:paraId="41982902"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056A127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void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showAllSummaries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5152FF7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
    <w:p w14:paraId="781EBCA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"No students added yet.\n";</w:t>
      </w:r>
    </w:p>
    <w:p w14:paraId="4E38901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w:t>
      </w:r>
    </w:p>
    <w:p w14:paraId="6AFC7D0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735531A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"\n--- Attendance Summary ---\n";</w:t>
      </w:r>
    </w:p>
    <w:p w14:paraId="265E07C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for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
    <w:p w14:paraId="005CC40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students</w:t>
      </w:r>
      <w:proofErr w:type="gramEnd"/>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proofErr w:type="gramStart"/>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showSummary</w:t>
      </w:r>
      <w:proofErr w:type="spellEnd"/>
      <w:proofErr w:type="gramEnd"/>
      <w:r w:rsidRPr="00B46175">
        <w:rPr>
          <w:b w:val="0"/>
          <w:color w:val="000000" w:themeColor="text1"/>
          <w14:shadow w14:blurRad="38100" w14:dist="19050" w14:dir="2700000" w14:sx="100000" w14:sy="100000" w14:kx="0" w14:ky="0" w14:algn="tl">
            <w14:schemeClr w14:val="dk1">
              <w14:alpha w14:val="60000"/>
            </w14:schemeClr>
          </w14:shadow>
        </w:rPr>
        <w:t>();</w:t>
      </w:r>
    </w:p>
    <w:p w14:paraId="01D9ABA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w:t>
      </w:r>
    </w:p>
    <w:p w14:paraId="169B9884"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6A36B63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void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showLowAttendance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4FF83CDF"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bool found = false;</w:t>
      </w:r>
    </w:p>
    <w:p w14:paraId="014408B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"\n--- Students Below 75% Attendance ---\n";</w:t>
      </w:r>
    </w:p>
    <w:p w14:paraId="2A0DFAF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for (int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 0;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 </w:t>
      </w:r>
      <w:proofErr w:type="spellStart"/>
      <w:r w:rsidRPr="00B46175">
        <w:rPr>
          <w:b w:val="0"/>
          <w:color w:val="000000" w:themeColor="text1"/>
          <w14:shadow w14:blurRad="38100" w14:dist="19050" w14:dir="2700000" w14:sx="100000" w14:sy="100000" w14:kx="0" w14:ky="0" w14:algn="tl">
            <w14:schemeClr w14:val="dk1">
              <w14:alpha w14:val="60000"/>
            </w14:schemeClr>
          </w14:shadow>
        </w:rPr>
        <w:t>studentCount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r w:rsidRPr="00B46175">
        <w:rPr>
          <w:b w:val="0"/>
          <w:color w:val="000000" w:themeColor="text1"/>
          <w14:shadow w14:blurRad="38100" w14:dist="19050" w14:dir="2700000" w14:sx="100000" w14:sy="100000" w14:kx="0" w14:ky="0" w14:algn="tl">
            <w14:schemeClr w14:val="dk1">
              <w14:alpha w14:val="60000"/>
            </w14:schemeClr>
          </w14:shadow>
        </w:rPr>
        <w:t>++) {</w:t>
      </w:r>
    </w:p>
    <w:p w14:paraId="7561A3F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(students[</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proofErr w:type="gramStart"/>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getPercentage</w:t>
      </w:r>
      <w:proofErr w:type="spellEnd"/>
      <w:proofErr w:type="gramEnd"/>
      <w:r w:rsidRPr="00B46175">
        <w:rPr>
          <w:b w:val="0"/>
          <w:color w:val="000000" w:themeColor="text1"/>
          <w14:shadow w14:blurRad="38100" w14:dist="19050" w14:dir="2700000" w14:sx="100000" w14:sy="100000" w14:kx="0" w14:ky="0" w14:algn="tl">
            <w14:schemeClr w14:val="dk1">
              <w14:alpha w14:val="60000"/>
            </w14:schemeClr>
          </w14:shadow>
        </w:rPr>
        <w:t>() &lt; 75.0) {</w:t>
      </w:r>
    </w:p>
    <w:p w14:paraId="3DDBC54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lastRenderedPageBreak/>
        <w:t xml:space="preserve">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students</w:t>
      </w:r>
      <w:proofErr w:type="gramEnd"/>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i</w:t>
      </w:r>
      <w:proofErr w:type="spellEnd"/>
      <w:proofErr w:type="gramStart"/>
      <w:r w:rsidRPr="00B46175">
        <w:rPr>
          <w:b w:val="0"/>
          <w:color w:val="000000" w:themeColor="text1"/>
          <w14:shadow w14:blurRad="38100" w14:dist="19050" w14:dir="2700000" w14:sx="100000" w14:sy="100000" w14:kx="0" w14:ky="0" w14:algn="tl">
            <w14:schemeClr w14:val="dk1">
              <w14:alpha w14:val="60000"/>
            </w14:schemeClr>
          </w14:shadow>
        </w:rPr>
        <w:t>].</w:t>
      </w:r>
      <w:proofErr w:type="spellStart"/>
      <w:r w:rsidRPr="00B46175">
        <w:rPr>
          <w:b w:val="0"/>
          <w:color w:val="000000" w:themeColor="text1"/>
          <w14:shadow w14:blurRad="38100" w14:dist="19050" w14:dir="2700000" w14:sx="100000" w14:sy="100000" w14:kx="0" w14:ky="0" w14:algn="tl">
            <w14:schemeClr w14:val="dk1">
              <w14:alpha w14:val="60000"/>
            </w14:schemeClr>
          </w14:shadow>
        </w:rPr>
        <w:t>showSummary</w:t>
      </w:r>
      <w:proofErr w:type="spellEnd"/>
      <w:proofErr w:type="gramEnd"/>
      <w:r w:rsidRPr="00B46175">
        <w:rPr>
          <w:b w:val="0"/>
          <w:color w:val="000000" w:themeColor="text1"/>
          <w14:shadow w14:blurRad="38100" w14:dist="19050" w14:dir="2700000" w14:sx="100000" w14:sy="100000" w14:kx="0" w14:ky="0" w14:algn="tl">
            <w14:schemeClr w14:val="dk1">
              <w14:alpha w14:val="60000"/>
            </w14:schemeClr>
          </w14:shadow>
        </w:rPr>
        <w:t>();</w:t>
      </w:r>
    </w:p>
    <w:p w14:paraId="332B4FB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found = true;</w:t>
      </w:r>
    </w:p>
    <w:p w14:paraId="1F9DF80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0A41B2A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156FD01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if </w:t>
      </w:r>
      <w:proofErr w:type="gramStart"/>
      <w:r w:rsidRPr="00B46175">
        <w:rPr>
          <w:b w:val="0"/>
          <w:color w:val="000000" w:themeColor="text1"/>
          <w14:shadow w14:blurRad="38100" w14:dist="19050" w14:dir="2700000" w14:sx="100000" w14:sy="100000" w14:kx="0" w14:ky="0" w14:algn="tl">
            <w14:schemeClr w14:val="dk1">
              <w14:alpha w14:val="60000"/>
            </w14:schemeClr>
          </w14:shadow>
        </w:rPr>
        <w:t>(!found</w:t>
      </w:r>
      <w:proofErr w:type="gramEnd"/>
      <w:r w:rsidRPr="00B46175">
        <w:rPr>
          <w:b w:val="0"/>
          <w:color w:val="000000" w:themeColor="text1"/>
          <w14:shadow w14:blurRad="38100" w14:dist="19050" w14:dir="2700000" w14:sx="100000" w14:sy="100000" w14:kx="0" w14:ky="0" w14:algn="tl">
            <w14:schemeClr w14:val="dk1">
              <w14:alpha w14:val="60000"/>
            </w14:schemeClr>
          </w14:shadow>
        </w:rPr>
        <w:t>)</w:t>
      </w:r>
    </w:p>
    <w:p w14:paraId="7D8FD6C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"No student has attendance below 75%.\n";</w:t>
      </w:r>
    </w:p>
    <w:p w14:paraId="122E8B6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w:t>
      </w:r>
    </w:p>
    <w:p w14:paraId="1EA58CA9"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5011FE5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int </w:t>
      </w:r>
      <w:proofErr w:type="gramStart"/>
      <w:r w:rsidRPr="00B46175">
        <w:rPr>
          <w:b w:val="0"/>
          <w:color w:val="000000" w:themeColor="text1"/>
          <w14:shadow w14:blurRad="38100" w14:dist="19050" w14:dir="2700000" w14:sx="100000" w14:sy="100000" w14:kx="0" w14:ky="0" w14:algn="tl">
            <w14:schemeClr w14:val="dk1">
              <w14:alpha w14:val="60000"/>
            </w14:schemeClr>
          </w14:shadow>
        </w:rPr>
        <w:t>main(</w:t>
      </w:r>
      <w:proofErr w:type="gramEnd"/>
      <w:r w:rsidRPr="00B46175">
        <w:rPr>
          <w:b w:val="0"/>
          <w:color w:val="000000" w:themeColor="text1"/>
          <w14:shadow w14:blurRad="38100" w14:dist="19050" w14:dir="2700000" w14:sx="100000" w14:sy="100000" w14:kx="0" w14:ky="0" w14:algn="tl">
            <w14:schemeClr w14:val="dk1">
              <w14:alpha w14:val="60000"/>
            </w14:schemeClr>
          </w14:shadow>
        </w:rPr>
        <w:t>) {</w:t>
      </w:r>
    </w:p>
    <w:p w14:paraId="5D584738"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int choice;</w:t>
      </w:r>
    </w:p>
    <w:p w14:paraId="1EB11ED7"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0BF8DC6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do {</w:t>
      </w:r>
    </w:p>
    <w:p w14:paraId="652B002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"\n===== STUDENT ATTENDANCE MANAGEMENT SYSTEM =====\n";</w:t>
      </w:r>
    </w:p>
    <w:p w14:paraId="3DB2AC1E"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"1. Add Student\n";</w:t>
      </w:r>
    </w:p>
    <w:p w14:paraId="0A81D8B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"2. Mark Attendance\n";</w:t>
      </w:r>
    </w:p>
    <w:p w14:paraId="3263817B"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"3. Search and View Attendance\n";</w:t>
      </w:r>
    </w:p>
    <w:p w14:paraId="2E6B0A7A"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"4. View Attendance Summary\n";</w:t>
      </w:r>
    </w:p>
    <w:p w14:paraId="5B7DA60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"5. View Low Attendance Students\n";</w:t>
      </w:r>
    </w:p>
    <w:p w14:paraId="7E579E8D"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"6. Show Total Students\n";</w:t>
      </w:r>
    </w:p>
    <w:p w14:paraId="026A8E0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"0. Exit\n";</w:t>
      </w:r>
    </w:p>
    <w:p w14:paraId="4CD726F7"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"Enter your choice: ";</w:t>
      </w:r>
    </w:p>
    <w:p w14:paraId="74FEA0B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roofErr w:type="spellStart"/>
      <w:r w:rsidRPr="00B46175">
        <w:rPr>
          <w:b w:val="0"/>
          <w:color w:val="000000" w:themeColor="text1"/>
          <w14:shadow w14:blurRad="38100" w14:dist="19050" w14:dir="2700000" w14:sx="100000" w14:sy="100000" w14:kx="0" w14:ky="0" w14:algn="tl">
            <w14:schemeClr w14:val="dk1">
              <w14:alpha w14:val="60000"/>
            </w14:schemeClr>
          </w14:shadow>
        </w:rPr>
        <w:t>cin</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&gt;&gt; choice;</w:t>
      </w:r>
    </w:p>
    <w:p w14:paraId="67681B77"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1FF28AA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switch (choice) {</w:t>
      </w:r>
    </w:p>
    <w:p w14:paraId="36BE347C"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lastRenderedPageBreak/>
        <w:t xml:space="preserve">            case 1: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addStudent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break;</w:t>
      </w:r>
    </w:p>
    <w:p w14:paraId="39F050A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case 2: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markAttendance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break;</w:t>
      </w:r>
    </w:p>
    <w:p w14:paraId="53526404"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case 3: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searchStudent</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break;</w:t>
      </w:r>
    </w:p>
    <w:p w14:paraId="1AD3CF6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case 4: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showAllSummaries</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break;</w:t>
      </w:r>
    </w:p>
    <w:p w14:paraId="4AC7CBF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case 5: </w:t>
      </w:r>
      <w:proofErr w:type="spellStart"/>
      <w:proofErr w:type="gramStart"/>
      <w:r w:rsidRPr="00B46175">
        <w:rPr>
          <w:b w:val="0"/>
          <w:color w:val="000000" w:themeColor="text1"/>
          <w14:shadow w14:blurRad="38100" w14:dist="19050" w14:dir="2700000" w14:sx="100000" w14:sy="100000" w14:kx="0" w14:ky="0" w14:algn="tl">
            <w14:schemeClr w14:val="dk1">
              <w14:alpha w14:val="60000"/>
            </w14:schemeClr>
          </w14:shadow>
        </w:rPr>
        <w:t>showLowAttendance</w:t>
      </w:r>
      <w:proofErr w:type="spellEnd"/>
      <w:r w:rsidRPr="00B46175">
        <w:rPr>
          <w:b w:val="0"/>
          <w:color w:val="000000" w:themeColor="text1"/>
          <w14:shadow w14:blurRad="38100" w14:dist="19050" w14:dir="2700000" w14:sx="100000" w14:sy="100000" w14:kx="0" w14:ky="0" w14:algn="tl">
            <w14:schemeClr w14:val="dk1">
              <w14:alpha w14:val="60000"/>
            </w14:schemeClr>
          </w14:shadow>
        </w:rPr>
        <w:t>(</w:t>
      </w:r>
      <w:proofErr w:type="gramEnd"/>
      <w:r w:rsidRPr="00B46175">
        <w:rPr>
          <w:b w:val="0"/>
          <w:color w:val="000000" w:themeColor="text1"/>
          <w14:shadow w14:blurRad="38100" w14:dist="19050" w14:dir="2700000" w14:sx="100000" w14:sy="100000" w14:kx="0" w14:ky="0" w14:algn="tl">
            <w14:schemeClr w14:val="dk1">
              <w14:alpha w14:val="60000"/>
            </w14:schemeClr>
          </w14:shadow>
        </w:rPr>
        <w:t>); break;</w:t>
      </w:r>
    </w:p>
    <w:p w14:paraId="6DE811F3"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case 6: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"Total students: " &lt;&lt; </w:t>
      </w:r>
      <w:proofErr w:type="gramStart"/>
      <w:r w:rsidRPr="00B46175">
        <w:rPr>
          <w:b w:val="0"/>
          <w:color w:val="000000" w:themeColor="text1"/>
          <w14:shadow w14:blurRad="38100" w14:dist="19050" w14:dir="2700000" w14:sx="100000" w14:sy="100000" w14:kx="0" w14:ky="0" w14:algn="tl">
            <w14:schemeClr w14:val="dk1">
              <w14:alpha w14:val="60000"/>
            </w14:schemeClr>
          </w14:shadow>
        </w:rPr>
        <w:t>Student::</w:t>
      </w:r>
      <w:proofErr w:type="spellStart"/>
      <w:proofErr w:type="gramEnd"/>
      <w:r w:rsidRPr="00B46175">
        <w:rPr>
          <w:b w:val="0"/>
          <w:color w:val="000000" w:themeColor="text1"/>
          <w14:shadow w14:blurRad="38100" w14:dist="19050" w14:dir="2700000" w14:sx="100000" w14:sy="100000" w14:kx="0" w14:ky="0" w14:algn="tl">
            <w14:schemeClr w14:val="dk1">
              <w14:alpha w14:val="60000"/>
            </w14:schemeClr>
          </w14:shadow>
        </w:rPr>
        <w:t>totalStudents</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"\n"; break;</w:t>
      </w:r>
    </w:p>
    <w:p w14:paraId="7B058DF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case 0: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"Thank you.\n"; break;</w:t>
      </w:r>
    </w:p>
    <w:p w14:paraId="1F240BC8"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default: </w:t>
      </w:r>
      <w:proofErr w:type="spellStart"/>
      <w:r w:rsidRPr="00B46175">
        <w:rPr>
          <w:b w:val="0"/>
          <w:color w:val="000000" w:themeColor="text1"/>
          <w14:shadow w14:blurRad="38100" w14:dist="19050" w14:dir="2700000" w14:sx="100000" w14:sy="100000" w14:kx="0" w14:ky="0" w14:algn="tl">
            <w14:schemeClr w14:val="dk1">
              <w14:alpha w14:val="60000"/>
            </w14:schemeClr>
          </w14:shadow>
        </w:rPr>
        <w:t>cout</w:t>
      </w:r>
      <w:proofErr w:type="spellEnd"/>
      <w:r w:rsidRPr="00B46175">
        <w:rPr>
          <w:b w:val="0"/>
          <w:color w:val="000000" w:themeColor="text1"/>
          <w14:shadow w14:blurRad="38100" w14:dist="19050" w14:dir="2700000" w14:sx="100000" w14:sy="100000" w14:kx="0" w14:ky="0" w14:algn="tl">
            <w14:schemeClr w14:val="dk1">
              <w14:alpha w14:val="60000"/>
            </w14:schemeClr>
          </w14:shadow>
        </w:rPr>
        <w:t xml:space="preserve"> &lt;&lt; "Invalid choice. Please try again.\n";</w:t>
      </w:r>
    </w:p>
    <w:p w14:paraId="44E4C369"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w:t>
      </w:r>
    </w:p>
    <w:p w14:paraId="17295F20"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 while (</w:t>
      </w:r>
      <w:proofErr w:type="gramStart"/>
      <w:r w:rsidRPr="00B46175">
        <w:rPr>
          <w:b w:val="0"/>
          <w:color w:val="000000" w:themeColor="text1"/>
          <w14:shadow w14:blurRad="38100" w14:dist="19050" w14:dir="2700000" w14:sx="100000" w14:sy="100000" w14:kx="0" w14:ky="0" w14:algn="tl">
            <w14:schemeClr w14:val="dk1">
              <w14:alpha w14:val="60000"/>
            </w14:schemeClr>
          </w14:shadow>
        </w:rPr>
        <w:t>choice !</w:t>
      </w:r>
      <w:proofErr w:type="gramEnd"/>
      <w:r w:rsidRPr="00B46175">
        <w:rPr>
          <w:b w:val="0"/>
          <w:color w:val="000000" w:themeColor="text1"/>
          <w14:shadow w14:blurRad="38100" w14:dist="19050" w14:dir="2700000" w14:sx="100000" w14:sy="100000" w14:kx="0" w14:ky="0" w14:algn="tl">
            <w14:schemeClr w14:val="dk1">
              <w14:alpha w14:val="60000"/>
            </w14:schemeClr>
          </w14:shadow>
        </w:rPr>
        <w:t>= 0);</w:t>
      </w:r>
    </w:p>
    <w:p w14:paraId="29330925" w14:textId="77777777" w:rsidR="00062D87" w:rsidRPr="00B46175" w:rsidRDefault="00062D87">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p>
    <w:p w14:paraId="25F2A4F6"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 xml:space="preserve">    return 0;</w:t>
      </w:r>
    </w:p>
    <w:p w14:paraId="68AF4702" w14:textId="77777777" w:rsidR="00062D87" w:rsidRPr="00B46175" w:rsidRDefault="00F6274C">
      <w:pPr>
        <w:pStyle w:val="Heading2"/>
        <w:spacing w:before="160" w:after="120"/>
        <w:rPr>
          <w:b w:val="0"/>
          <w:color w:val="000000" w:themeColor="text1"/>
          <w14:shadow w14:blurRad="38100" w14:dist="19050" w14:dir="2700000" w14:sx="100000" w14:sy="100000" w14:kx="0" w14:ky="0" w14:algn="tl">
            <w14:schemeClr w14:val="dk1">
              <w14:alpha w14:val="60000"/>
            </w14:schemeClr>
          </w14:shadow>
        </w:rPr>
      </w:pPr>
      <w:r w:rsidRPr="00B46175">
        <w:rPr>
          <w:b w:val="0"/>
          <w:color w:val="000000" w:themeColor="text1"/>
          <w14:shadow w14:blurRad="38100" w14:dist="19050" w14:dir="2700000" w14:sx="100000" w14:sy="100000" w14:kx="0" w14:ky="0" w14:algn="tl">
            <w14:schemeClr w14:val="dk1">
              <w14:alpha w14:val="60000"/>
            </w14:schemeClr>
          </w14:shadow>
        </w:rPr>
        <w:t>}</w:t>
      </w:r>
    </w:p>
    <w:p w14:paraId="2744092B" w14:textId="77777777" w:rsidR="00062D87" w:rsidRPr="00B46175" w:rsidRDefault="00F6274C">
      <w:pPr>
        <w:pStyle w:val="Heading2"/>
        <w:spacing w:before="160" w:after="120"/>
      </w:pPr>
      <w:r w:rsidRPr="00B46175">
        <w:t>2.3 Output Screens</w:t>
      </w:r>
    </w:p>
    <w:p w14:paraId="7820909B" w14:textId="77777777" w:rsidR="00062D87" w:rsidRPr="00B46175" w:rsidRDefault="00F6274C" w:rsidP="00522C2F">
      <w:pPr>
        <w:jc w:val="both"/>
        <w:rPr>
          <w:sz w:val="26"/>
          <w:szCs w:val="26"/>
        </w:rPr>
      </w:pPr>
      <w:r w:rsidRPr="00B46175">
        <w:rPr>
          <w:sz w:val="26"/>
          <w:szCs w:val="26"/>
        </w:rPr>
        <w:t>The program is compiled and executed, and the console output of each operation can be captured. The following sequence can be used to demonstrate the system: student registration, attendance marking, duplicate/invalid input handling, attendance status, student search, percentage report, history display and program exit.</w:t>
      </w:r>
    </w:p>
    <w:tbl>
      <w:tblPr>
        <w:tblStyle w:val="TableGrid"/>
        <w:tblW w:w="0" w:type="auto"/>
        <w:jc w:val="center"/>
        <w:tblLook w:val="04A0" w:firstRow="1" w:lastRow="0" w:firstColumn="1" w:lastColumn="0" w:noHBand="0" w:noVBand="1"/>
      </w:tblPr>
      <w:tblGrid>
        <w:gridCol w:w="4819"/>
        <w:gridCol w:w="4819"/>
      </w:tblGrid>
      <w:tr w:rsidR="00062D87" w:rsidRPr="00B46175" w14:paraId="3F86DE50" w14:textId="77777777">
        <w:trPr>
          <w:jc w:val="center"/>
        </w:trPr>
        <w:tc>
          <w:tcPr>
            <w:tcW w:w="4824" w:type="dxa"/>
            <w:vAlign w:val="center"/>
          </w:tcPr>
          <w:p w14:paraId="14589049" w14:textId="77777777" w:rsidR="00062D87" w:rsidRPr="00B46175" w:rsidRDefault="00F6274C">
            <w:pPr>
              <w:spacing w:after="0" w:line="240" w:lineRule="auto"/>
              <w:rPr>
                <w:sz w:val="26"/>
                <w:szCs w:val="26"/>
              </w:rPr>
            </w:pPr>
            <w:r w:rsidRPr="00B46175">
              <w:rPr>
                <w:b/>
                <w:sz w:val="26"/>
                <w:szCs w:val="26"/>
              </w:rPr>
              <w:t>Type</w:t>
            </w:r>
          </w:p>
        </w:tc>
        <w:tc>
          <w:tcPr>
            <w:tcW w:w="4824" w:type="dxa"/>
            <w:vAlign w:val="center"/>
          </w:tcPr>
          <w:p w14:paraId="24A3EB4E" w14:textId="77777777" w:rsidR="00062D87" w:rsidRPr="00B46175" w:rsidRDefault="00F6274C">
            <w:pPr>
              <w:spacing w:after="0" w:line="240" w:lineRule="auto"/>
              <w:rPr>
                <w:sz w:val="26"/>
                <w:szCs w:val="26"/>
              </w:rPr>
            </w:pPr>
            <w:r w:rsidRPr="00B46175">
              <w:rPr>
                <w:b/>
                <w:sz w:val="26"/>
                <w:szCs w:val="26"/>
              </w:rPr>
              <w:t>Details</w:t>
            </w:r>
          </w:p>
        </w:tc>
      </w:tr>
      <w:tr w:rsidR="00062D87" w:rsidRPr="00B46175" w14:paraId="67D88413" w14:textId="77777777">
        <w:trPr>
          <w:jc w:val="center"/>
        </w:trPr>
        <w:tc>
          <w:tcPr>
            <w:tcW w:w="4824" w:type="dxa"/>
          </w:tcPr>
          <w:p w14:paraId="340B67C6" w14:textId="77777777" w:rsidR="00062D87" w:rsidRPr="00B46175" w:rsidRDefault="00F6274C">
            <w:pPr>
              <w:spacing w:after="0" w:line="240" w:lineRule="auto"/>
              <w:rPr>
                <w:sz w:val="26"/>
                <w:szCs w:val="26"/>
              </w:rPr>
            </w:pPr>
            <w:r w:rsidRPr="00B46175">
              <w:rPr>
                <w:sz w:val="26"/>
                <w:szCs w:val="26"/>
              </w:rPr>
              <w:t>Inputs</w:t>
            </w:r>
          </w:p>
        </w:tc>
        <w:tc>
          <w:tcPr>
            <w:tcW w:w="4824" w:type="dxa"/>
          </w:tcPr>
          <w:p w14:paraId="3498E010" w14:textId="77777777" w:rsidR="00062D87" w:rsidRPr="00B46175" w:rsidRDefault="00F6274C">
            <w:pPr>
              <w:spacing w:after="0" w:line="240" w:lineRule="auto"/>
              <w:rPr>
                <w:sz w:val="26"/>
                <w:szCs w:val="26"/>
              </w:rPr>
            </w:pPr>
            <w:r w:rsidRPr="00B46175">
              <w:rPr>
                <w:sz w:val="26"/>
                <w:szCs w:val="26"/>
              </w:rPr>
              <w:t>Roll number, student name, class/section, attendance status and menu choice.</w:t>
            </w:r>
          </w:p>
        </w:tc>
      </w:tr>
      <w:tr w:rsidR="00062D87" w:rsidRPr="00B46175" w14:paraId="47148752" w14:textId="77777777">
        <w:trPr>
          <w:jc w:val="center"/>
        </w:trPr>
        <w:tc>
          <w:tcPr>
            <w:tcW w:w="4824" w:type="dxa"/>
          </w:tcPr>
          <w:p w14:paraId="784FCAEE" w14:textId="77777777" w:rsidR="00062D87" w:rsidRPr="00B46175" w:rsidRDefault="00F6274C">
            <w:pPr>
              <w:spacing w:after="0" w:line="240" w:lineRule="auto"/>
              <w:rPr>
                <w:sz w:val="26"/>
                <w:szCs w:val="26"/>
              </w:rPr>
            </w:pPr>
            <w:r w:rsidRPr="00B46175">
              <w:rPr>
                <w:sz w:val="26"/>
                <w:szCs w:val="26"/>
              </w:rPr>
              <w:t>Outputs</w:t>
            </w:r>
          </w:p>
        </w:tc>
        <w:tc>
          <w:tcPr>
            <w:tcW w:w="4824" w:type="dxa"/>
          </w:tcPr>
          <w:p w14:paraId="2828FA3C" w14:textId="77777777" w:rsidR="00062D87" w:rsidRPr="00B46175" w:rsidRDefault="00F6274C">
            <w:pPr>
              <w:spacing w:after="0" w:line="240" w:lineRule="auto"/>
              <w:rPr>
                <w:sz w:val="26"/>
                <w:szCs w:val="26"/>
              </w:rPr>
            </w:pPr>
            <w:r w:rsidRPr="00B46175">
              <w:rPr>
                <w:sz w:val="26"/>
                <w:szCs w:val="26"/>
              </w:rPr>
              <w:t>Registration confirmation, attendance status, student details, attendance percentage, low-attendance report, history records and validation messages.</w:t>
            </w:r>
          </w:p>
        </w:tc>
      </w:tr>
    </w:tbl>
    <w:p w14:paraId="79981F1D" w14:textId="77777777" w:rsidR="00062D87" w:rsidRPr="00B46175" w:rsidRDefault="00062D87">
      <w:pPr>
        <w:rPr>
          <w:sz w:val="26"/>
          <w:szCs w:val="26"/>
        </w:rPr>
      </w:pPr>
    </w:p>
    <w:p w14:paraId="5BEEA2EE" w14:textId="77777777" w:rsidR="00062D87" w:rsidRPr="00B46175" w:rsidRDefault="00F6274C">
      <w:pPr>
        <w:spacing w:before="400"/>
        <w:rPr>
          <w:sz w:val="26"/>
          <w:szCs w:val="26"/>
          <w:lang w:val="en-IN"/>
        </w:rPr>
      </w:pPr>
      <w:r w:rsidRPr="00B46175">
        <w:rPr>
          <w:noProof/>
          <w:sz w:val="26"/>
          <w:szCs w:val="26"/>
          <w:lang w:val="en-IN"/>
        </w:rPr>
        <w:lastRenderedPageBreak/>
        <w:drawing>
          <wp:inline distT="0" distB="0" distL="0" distR="0" wp14:anchorId="14D99ABA" wp14:editId="7B11862B">
            <wp:extent cx="6126480" cy="2705735"/>
            <wp:effectExtent l="0" t="0" r="7620" b="0"/>
            <wp:docPr id="1295385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85923"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126480" cy="2705735"/>
                    </a:xfrm>
                    <a:prstGeom prst="rect">
                      <a:avLst/>
                    </a:prstGeom>
                    <a:noFill/>
                    <a:ln>
                      <a:noFill/>
                    </a:ln>
                  </pic:spPr>
                </pic:pic>
              </a:graphicData>
            </a:graphic>
          </wp:inline>
        </w:drawing>
      </w:r>
    </w:p>
    <w:p w14:paraId="6CED66FD" w14:textId="77777777" w:rsidR="00062D87" w:rsidRPr="00B46175" w:rsidRDefault="00062D87">
      <w:pPr>
        <w:spacing w:before="400"/>
        <w:rPr>
          <w:sz w:val="26"/>
          <w:szCs w:val="26"/>
        </w:rPr>
      </w:pPr>
    </w:p>
    <w:p w14:paraId="6A94F2A4" w14:textId="77777777" w:rsidR="00062D87" w:rsidRPr="00B46175" w:rsidRDefault="00F6274C">
      <w:pPr>
        <w:jc w:val="center"/>
        <w:rPr>
          <w:sz w:val="26"/>
          <w:szCs w:val="26"/>
        </w:rPr>
      </w:pPr>
      <w:r w:rsidRPr="00B46175">
        <w:rPr>
          <w:b/>
          <w:sz w:val="26"/>
          <w:szCs w:val="26"/>
        </w:rPr>
        <w:t>Figure 7 –Add Student</w:t>
      </w:r>
    </w:p>
    <w:p w14:paraId="6F2D6BCC" w14:textId="77777777" w:rsidR="00062D87" w:rsidRPr="00B46175" w:rsidRDefault="00F6274C">
      <w:pPr>
        <w:spacing w:before="400"/>
        <w:jc w:val="center"/>
        <w:rPr>
          <w:sz w:val="26"/>
          <w:szCs w:val="26"/>
          <w:lang w:val="en-IN"/>
        </w:rPr>
      </w:pPr>
      <w:r w:rsidRPr="00B46175">
        <w:rPr>
          <w:noProof/>
          <w:sz w:val="26"/>
          <w:szCs w:val="26"/>
          <w:lang w:val="en-IN"/>
        </w:rPr>
        <w:drawing>
          <wp:inline distT="0" distB="0" distL="0" distR="0" wp14:anchorId="6A550D17" wp14:editId="5BE413BB">
            <wp:extent cx="6126480" cy="3151505"/>
            <wp:effectExtent l="0" t="0" r="7620" b="0"/>
            <wp:docPr id="1236240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40089"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126480" cy="3151505"/>
                    </a:xfrm>
                    <a:prstGeom prst="rect">
                      <a:avLst/>
                    </a:prstGeom>
                    <a:noFill/>
                    <a:ln>
                      <a:noFill/>
                    </a:ln>
                  </pic:spPr>
                </pic:pic>
              </a:graphicData>
            </a:graphic>
          </wp:inline>
        </w:drawing>
      </w:r>
    </w:p>
    <w:p w14:paraId="3C8D525E" w14:textId="77777777" w:rsidR="00062D87" w:rsidRPr="00B46175" w:rsidRDefault="00062D87">
      <w:pPr>
        <w:spacing w:before="400"/>
        <w:jc w:val="center"/>
        <w:rPr>
          <w:sz w:val="26"/>
          <w:szCs w:val="26"/>
        </w:rPr>
      </w:pPr>
    </w:p>
    <w:p w14:paraId="149DB14C" w14:textId="77777777" w:rsidR="00062D87" w:rsidRPr="00B46175" w:rsidRDefault="00F6274C">
      <w:pPr>
        <w:jc w:val="center"/>
        <w:rPr>
          <w:sz w:val="26"/>
          <w:szCs w:val="26"/>
        </w:rPr>
      </w:pPr>
      <w:r w:rsidRPr="00B46175">
        <w:rPr>
          <w:b/>
          <w:sz w:val="26"/>
          <w:szCs w:val="26"/>
        </w:rPr>
        <w:t>Figure 8 – Mark Attendance</w:t>
      </w:r>
    </w:p>
    <w:p w14:paraId="00A77F97" w14:textId="77777777" w:rsidR="00062D87" w:rsidRPr="00B46175" w:rsidRDefault="00062D87">
      <w:pPr>
        <w:rPr>
          <w:sz w:val="26"/>
          <w:szCs w:val="26"/>
        </w:rPr>
      </w:pPr>
    </w:p>
    <w:p w14:paraId="34D66234" w14:textId="77777777" w:rsidR="00062D87" w:rsidRPr="00B46175" w:rsidRDefault="00F6274C">
      <w:pPr>
        <w:spacing w:before="400"/>
        <w:jc w:val="center"/>
        <w:rPr>
          <w:sz w:val="26"/>
          <w:szCs w:val="26"/>
          <w:lang w:val="en-IN"/>
        </w:rPr>
      </w:pPr>
      <w:r w:rsidRPr="00B46175">
        <w:rPr>
          <w:noProof/>
          <w:sz w:val="26"/>
          <w:szCs w:val="26"/>
          <w:lang w:val="en-IN"/>
        </w:rPr>
        <w:lastRenderedPageBreak/>
        <w:drawing>
          <wp:inline distT="0" distB="0" distL="0" distR="0" wp14:anchorId="57D5C7BF" wp14:editId="3F5CC9EC">
            <wp:extent cx="6126480" cy="2715895"/>
            <wp:effectExtent l="0" t="0" r="7620" b="8255"/>
            <wp:docPr id="452869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9596"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126480" cy="2715895"/>
                    </a:xfrm>
                    <a:prstGeom prst="rect">
                      <a:avLst/>
                    </a:prstGeom>
                    <a:noFill/>
                    <a:ln>
                      <a:noFill/>
                    </a:ln>
                  </pic:spPr>
                </pic:pic>
              </a:graphicData>
            </a:graphic>
          </wp:inline>
        </w:drawing>
      </w:r>
    </w:p>
    <w:p w14:paraId="1F822E06" w14:textId="77777777" w:rsidR="00062D87" w:rsidRPr="00B46175" w:rsidRDefault="00062D87">
      <w:pPr>
        <w:spacing w:before="400"/>
        <w:jc w:val="center"/>
        <w:rPr>
          <w:sz w:val="26"/>
          <w:szCs w:val="26"/>
        </w:rPr>
      </w:pPr>
    </w:p>
    <w:p w14:paraId="602C65F2" w14:textId="77777777" w:rsidR="00062D87" w:rsidRPr="00B46175" w:rsidRDefault="00F6274C">
      <w:pPr>
        <w:jc w:val="center"/>
        <w:rPr>
          <w:sz w:val="26"/>
          <w:szCs w:val="26"/>
        </w:rPr>
      </w:pPr>
      <w:r w:rsidRPr="00B46175">
        <w:rPr>
          <w:b/>
          <w:sz w:val="26"/>
          <w:szCs w:val="26"/>
        </w:rPr>
        <w:t>Figure 9 – Search and View Attendance</w:t>
      </w:r>
    </w:p>
    <w:p w14:paraId="224FDB3B" w14:textId="77777777" w:rsidR="00062D87" w:rsidRPr="00B46175" w:rsidRDefault="00F6274C">
      <w:pPr>
        <w:spacing w:before="400"/>
        <w:jc w:val="center"/>
        <w:rPr>
          <w:sz w:val="26"/>
          <w:szCs w:val="26"/>
          <w:lang w:val="en-IN"/>
        </w:rPr>
      </w:pPr>
      <w:r w:rsidRPr="00B46175">
        <w:rPr>
          <w:noProof/>
          <w:sz w:val="26"/>
          <w:szCs w:val="26"/>
          <w:lang w:val="en-IN"/>
        </w:rPr>
        <w:drawing>
          <wp:inline distT="0" distB="0" distL="0" distR="0" wp14:anchorId="65BB2CE9" wp14:editId="58B6E01A">
            <wp:extent cx="6126480" cy="2192655"/>
            <wp:effectExtent l="0" t="0" r="7620" b="0"/>
            <wp:docPr id="449429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29607"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126480" cy="2192655"/>
                    </a:xfrm>
                    <a:prstGeom prst="rect">
                      <a:avLst/>
                    </a:prstGeom>
                    <a:noFill/>
                    <a:ln>
                      <a:noFill/>
                    </a:ln>
                  </pic:spPr>
                </pic:pic>
              </a:graphicData>
            </a:graphic>
          </wp:inline>
        </w:drawing>
      </w:r>
    </w:p>
    <w:p w14:paraId="6C9A2E36" w14:textId="77777777" w:rsidR="00062D87" w:rsidRPr="00B46175" w:rsidRDefault="00F6274C">
      <w:pPr>
        <w:jc w:val="center"/>
        <w:rPr>
          <w:sz w:val="26"/>
          <w:szCs w:val="26"/>
        </w:rPr>
      </w:pPr>
      <w:r w:rsidRPr="00B46175">
        <w:rPr>
          <w:b/>
          <w:sz w:val="26"/>
          <w:szCs w:val="26"/>
        </w:rPr>
        <w:t>Figure 10 – View Attendance Summary</w:t>
      </w:r>
    </w:p>
    <w:p w14:paraId="71EBCE44" w14:textId="77777777" w:rsidR="00062D87" w:rsidRPr="00B46175" w:rsidRDefault="00F6274C">
      <w:pPr>
        <w:rPr>
          <w:sz w:val="26"/>
          <w:szCs w:val="26"/>
          <w:lang w:val="en-IN"/>
        </w:rPr>
      </w:pPr>
      <w:r w:rsidRPr="00B46175">
        <w:rPr>
          <w:noProof/>
          <w:sz w:val="26"/>
          <w:szCs w:val="26"/>
          <w:lang w:val="en-IN"/>
        </w:rPr>
        <w:drawing>
          <wp:inline distT="0" distB="0" distL="0" distR="0" wp14:anchorId="7AC03024" wp14:editId="3A03C818">
            <wp:extent cx="6126480" cy="1761490"/>
            <wp:effectExtent l="0" t="0" r="7620" b="0"/>
            <wp:docPr id="1986077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77731"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126480" cy="1761490"/>
                    </a:xfrm>
                    <a:prstGeom prst="rect">
                      <a:avLst/>
                    </a:prstGeom>
                    <a:noFill/>
                    <a:ln>
                      <a:noFill/>
                    </a:ln>
                  </pic:spPr>
                </pic:pic>
              </a:graphicData>
            </a:graphic>
          </wp:inline>
        </w:drawing>
      </w:r>
    </w:p>
    <w:p w14:paraId="7E550242" w14:textId="77777777" w:rsidR="00062D87" w:rsidRPr="00B46175" w:rsidRDefault="00F6274C">
      <w:pPr>
        <w:jc w:val="center"/>
        <w:rPr>
          <w:sz w:val="26"/>
          <w:szCs w:val="26"/>
        </w:rPr>
      </w:pPr>
      <w:r w:rsidRPr="00B46175">
        <w:rPr>
          <w:b/>
          <w:sz w:val="26"/>
          <w:szCs w:val="26"/>
        </w:rPr>
        <w:t>Figure 11 – View Low Attendance Students</w:t>
      </w:r>
    </w:p>
    <w:p w14:paraId="1E448C0C" w14:textId="77777777" w:rsidR="00062D87" w:rsidRPr="00B46175" w:rsidRDefault="00F6274C">
      <w:pPr>
        <w:rPr>
          <w:sz w:val="26"/>
          <w:szCs w:val="26"/>
          <w:lang w:val="en-IN"/>
        </w:rPr>
      </w:pPr>
      <w:r w:rsidRPr="00B46175">
        <w:rPr>
          <w:noProof/>
          <w:sz w:val="26"/>
          <w:szCs w:val="26"/>
          <w:lang w:val="en-IN"/>
        </w:rPr>
        <w:lastRenderedPageBreak/>
        <w:drawing>
          <wp:inline distT="0" distB="0" distL="0" distR="0" wp14:anchorId="3E2013AA" wp14:editId="6F9F3D84">
            <wp:extent cx="6111240" cy="2506980"/>
            <wp:effectExtent l="0" t="0" r="3810" b="7620"/>
            <wp:docPr id="523299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99177"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111240" cy="2506980"/>
                    </a:xfrm>
                    <a:prstGeom prst="rect">
                      <a:avLst/>
                    </a:prstGeom>
                    <a:noFill/>
                    <a:ln>
                      <a:noFill/>
                    </a:ln>
                  </pic:spPr>
                </pic:pic>
              </a:graphicData>
            </a:graphic>
          </wp:inline>
        </w:drawing>
      </w:r>
    </w:p>
    <w:p w14:paraId="46BD7BC1" w14:textId="77777777" w:rsidR="00062D87" w:rsidRPr="00B46175" w:rsidRDefault="00F6274C">
      <w:pPr>
        <w:jc w:val="center"/>
        <w:rPr>
          <w:sz w:val="26"/>
          <w:szCs w:val="26"/>
        </w:rPr>
      </w:pPr>
      <w:r w:rsidRPr="00B46175">
        <w:rPr>
          <w:b/>
          <w:sz w:val="26"/>
          <w:szCs w:val="26"/>
        </w:rPr>
        <w:t>Figure 12 – Show Total Students</w:t>
      </w:r>
    </w:p>
    <w:p w14:paraId="6E417B52" w14:textId="77777777" w:rsidR="00062D87" w:rsidRPr="00B46175" w:rsidRDefault="00F6274C">
      <w:pPr>
        <w:spacing w:before="400"/>
        <w:jc w:val="center"/>
        <w:rPr>
          <w:sz w:val="26"/>
          <w:szCs w:val="26"/>
          <w:lang w:val="en-IN"/>
        </w:rPr>
      </w:pPr>
      <w:r w:rsidRPr="00B46175">
        <w:rPr>
          <w:noProof/>
          <w:sz w:val="26"/>
          <w:szCs w:val="26"/>
          <w:lang w:val="en-IN"/>
        </w:rPr>
        <w:drawing>
          <wp:inline distT="0" distB="0" distL="0" distR="0" wp14:anchorId="4B07EC36" wp14:editId="09FDA5D1">
            <wp:extent cx="6126480" cy="2475230"/>
            <wp:effectExtent l="0" t="0" r="7620" b="1270"/>
            <wp:docPr id="1624690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90929"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126480" cy="2475230"/>
                    </a:xfrm>
                    <a:prstGeom prst="rect">
                      <a:avLst/>
                    </a:prstGeom>
                    <a:noFill/>
                    <a:ln>
                      <a:noFill/>
                    </a:ln>
                  </pic:spPr>
                </pic:pic>
              </a:graphicData>
            </a:graphic>
          </wp:inline>
        </w:drawing>
      </w:r>
    </w:p>
    <w:p w14:paraId="6124DB51" w14:textId="77777777" w:rsidR="00062D87" w:rsidRPr="00B46175" w:rsidRDefault="00F6274C">
      <w:pPr>
        <w:jc w:val="center"/>
        <w:rPr>
          <w:sz w:val="26"/>
          <w:szCs w:val="26"/>
        </w:rPr>
      </w:pPr>
      <w:r w:rsidRPr="00B46175">
        <w:rPr>
          <w:b/>
          <w:sz w:val="26"/>
          <w:szCs w:val="26"/>
        </w:rPr>
        <w:t>Figure 13 – Exit</w:t>
      </w:r>
    </w:p>
    <w:p w14:paraId="5DFEAD3B" w14:textId="77777777" w:rsidR="00062D87" w:rsidRPr="00B46175" w:rsidRDefault="00062D87">
      <w:pPr>
        <w:rPr>
          <w:sz w:val="26"/>
          <w:szCs w:val="26"/>
        </w:rPr>
      </w:pPr>
    </w:p>
    <w:p w14:paraId="0E48A57A" w14:textId="77777777" w:rsidR="00062D87" w:rsidRPr="00B46175" w:rsidRDefault="00062D87">
      <w:pPr>
        <w:spacing w:before="400"/>
        <w:jc w:val="center"/>
        <w:rPr>
          <w:sz w:val="26"/>
          <w:szCs w:val="26"/>
        </w:rPr>
      </w:pPr>
    </w:p>
    <w:p w14:paraId="1400E229" w14:textId="77777777" w:rsidR="00062D87" w:rsidRDefault="00062D87">
      <w:pPr>
        <w:jc w:val="center"/>
        <w:rPr>
          <w:b/>
          <w:sz w:val="26"/>
          <w:szCs w:val="26"/>
        </w:rPr>
      </w:pPr>
    </w:p>
    <w:p w14:paraId="29512CB2" w14:textId="77777777" w:rsidR="00B46175" w:rsidRPr="00B46175" w:rsidRDefault="00B46175">
      <w:pPr>
        <w:jc w:val="center"/>
        <w:rPr>
          <w:b/>
          <w:sz w:val="26"/>
          <w:szCs w:val="26"/>
        </w:rPr>
      </w:pPr>
    </w:p>
    <w:p w14:paraId="00F0F226" w14:textId="77777777" w:rsidR="00062D87" w:rsidRPr="00B46175" w:rsidRDefault="00062D87">
      <w:pPr>
        <w:jc w:val="center"/>
        <w:rPr>
          <w:sz w:val="26"/>
          <w:szCs w:val="26"/>
        </w:rPr>
      </w:pPr>
    </w:p>
    <w:p w14:paraId="36865893" w14:textId="77777777" w:rsidR="00062D87" w:rsidRPr="00B46175" w:rsidRDefault="00062D87">
      <w:pPr>
        <w:rPr>
          <w:sz w:val="26"/>
          <w:szCs w:val="26"/>
        </w:rPr>
      </w:pPr>
    </w:p>
    <w:p w14:paraId="5B00BECB" w14:textId="77777777" w:rsidR="00062D87" w:rsidRPr="00B46175" w:rsidRDefault="00F6274C">
      <w:pPr>
        <w:pStyle w:val="Heading2"/>
        <w:spacing w:before="160" w:after="120"/>
      </w:pPr>
      <w:r w:rsidRPr="00B46175">
        <w:lastRenderedPageBreak/>
        <w:t>2.4 Test Cases</w:t>
      </w:r>
    </w:p>
    <w:tbl>
      <w:tblPr>
        <w:tblStyle w:val="TableGrid"/>
        <w:tblW w:w="0" w:type="auto"/>
        <w:jc w:val="center"/>
        <w:tblLook w:val="04A0" w:firstRow="1" w:lastRow="0" w:firstColumn="1" w:lastColumn="0" w:noHBand="0" w:noVBand="1"/>
      </w:tblPr>
      <w:tblGrid>
        <w:gridCol w:w="1925"/>
        <w:gridCol w:w="1928"/>
        <w:gridCol w:w="1929"/>
        <w:gridCol w:w="1929"/>
        <w:gridCol w:w="1927"/>
      </w:tblGrid>
      <w:tr w:rsidR="00062D87" w:rsidRPr="00B46175" w14:paraId="1221A577" w14:textId="77777777">
        <w:trPr>
          <w:jc w:val="center"/>
        </w:trPr>
        <w:tc>
          <w:tcPr>
            <w:tcW w:w="1930" w:type="dxa"/>
            <w:vAlign w:val="center"/>
          </w:tcPr>
          <w:p w14:paraId="46A44A50" w14:textId="77777777" w:rsidR="00062D87" w:rsidRPr="00B46175" w:rsidRDefault="00F6274C">
            <w:pPr>
              <w:spacing w:after="0" w:line="240" w:lineRule="auto"/>
              <w:rPr>
                <w:sz w:val="26"/>
                <w:szCs w:val="26"/>
              </w:rPr>
            </w:pPr>
            <w:r w:rsidRPr="00B46175">
              <w:rPr>
                <w:b/>
                <w:sz w:val="26"/>
                <w:szCs w:val="26"/>
              </w:rPr>
              <w:t>No.</w:t>
            </w:r>
          </w:p>
        </w:tc>
        <w:tc>
          <w:tcPr>
            <w:tcW w:w="1930" w:type="dxa"/>
            <w:vAlign w:val="center"/>
          </w:tcPr>
          <w:p w14:paraId="27C3AD5D" w14:textId="77777777" w:rsidR="00062D87" w:rsidRPr="00B46175" w:rsidRDefault="00F6274C">
            <w:pPr>
              <w:spacing w:after="0" w:line="240" w:lineRule="auto"/>
              <w:rPr>
                <w:sz w:val="26"/>
                <w:szCs w:val="26"/>
              </w:rPr>
            </w:pPr>
            <w:r w:rsidRPr="00B46175">
              <w:rPr>
                <w:b/>
                <w:sz w:val="26"/>
                <w:szCs w:val="26"/>
              </w:rPr>
              <w:t>Test case</w:t>
            </w:r>
          </w:p>
        </w:tc>
        <w:tc>
          <w:tcPr>
            <w:tcW w:w="1930" w:type="dxa"/>
            <w:vAlign w:val="center"/>
          </w:tcPr>
          <w:p w14:paraId="18DE9B82" w14:textId="77777777" w:rsidR="00062D87" w:rsidRPr="00B46175" w:rsidRDefault="00F6274C">
            <w:pPr>
              <w:spacing w:after="0" w:line="240" w:lineRule="auto"/>
              <w:rPr>
                <w:sz w:val="26"/>
                <w:szCs w:val="26"/>
              </w:rPr>
            </w:pPr>
            <w:r w:rsidRPr="00B46175">
              <w:rPr>
                <w:b/>
                <w:sz w:val="26"/>
                <w:szCs w:val="26"/>
              </w:rPr>
              <w:t>Input</w:t>
            </w:r>
          </w:p>
        </w:tc>
        <w:tc>
          <w:tcPr>
            <w:tcW w:w="1930" w:type="dxa"/>
            <w:vAlign w:val="center"/>
          </w:tcPr>
          <w:p w14:paraId="2F009216" w14:textId="77777777" w:rsidR="00062D87" w:rsidRPr="00B46175" w:rsidRDefault="00F6274C">
            <w:pPr>
              <w:spacing w:after="0" w:line="240" w:lineRule="auto"/>
              <w:rPr>
                <w:sz w:val="26"/>
                <w:szCs w:val="26"/>
              </w:rPr>
            </w:pPr>
            <w:r w:rsidRPr="00B46175">
              <w:rPr>
                <w:b/>
                <w:sz w:val="26"/>
                <w:szCs w:val="26"/>
              </w:rPr>
              <w:t>Observed output</w:t>
            </w:r>
          </w:p>
        </w:tc>
        <w:tc>
          <w:tcPr>
            <w:tcW w:w="1930" w:type="dxa"/>
            <w:vAlign w:val="center"/>
          </w:tcPr>
          <w:p w14:paraId="43F110E3" w14:textId="77777777" w:rsidR="00062D87" w:rsidRPr="00B46175" w:rsidRDefault="00F6274C">
            <w:pPr>
              <w:spacing w:after="0" w:line="240" w:lineRule="auto"/>
              <w:rPr>
                <w:sz w:val="26"/>
                <w:szCs w:val="26"/>
              </w:rPr>
            </w:pPr>
            <w:r w:rsidRPr="00B46175">
              <w:rPr>
                <w:b/>
                <w:sz w:val="26"/>
                <w:szCs w:val="26"/>
              </w:rPr>
              <w:t>Status</w:t>
            </w:r>
          </w:p>
        </w:tc>
      </w:tr>
      <w:tr w:rsidR="00062D87" w:rsidRPr="00B46175" w14:paraId="49B1DBA3" w14:textId="77777777">
        <w:trPr>
          <w:jc w:val="center"/>
        </w:trPr>
        <w:tc>
          <w:tcPr>
            <w:tcW w:w="1930" w:type="dxa"/>
          </w:tcPr>
          <w:p w14:paraId="2FD58745" w14:textId="77777777" w:rsidR="00062D87" w:rsidRPr="00B46175" w:rsidRDefault="00F6274C">
            <w:pPr>
              <w:spacing w:after="0" w:line="240" w:lineRule="auto"/>
              <w:rPr>
                <w:sz w:val="26"/>
                <w:szCs w:val="26"/>
              </w:rPr>
            </w:pPr>
            <w:r w:rsidRPr="00B46175">
              <w:rPr>
                <w:sz w:val="26"/>
                <w:szCs w:val="26"/>
              </w:rPr>
              <w:t>1</w:t>
            </w:r>
          </w:p>
        </w:tc>
        <w:tc>
          <w:tcPr>
            <w:tcW w:w="1930" w:type="dxa"/>
          </w:tcPr>
          <w:p w14:paraId="2DB32F05" w14:textId="77777777" w:rsidR="00062D87" w:rsidRPr="00B46175" w:rsidRDefault="00F6274C">
            <w:pPr>
              <w:spacing w:after="0" w:line="240" w:lineRule="auto"/>
              <w:rPr>
                <w:sz w:val="26"/>
                <w:szCs w:val="26"/>
              </w:rPr>
            </w:pPr>
            <w:r w:rsidRPr="00B46175">
              <w:rPr>
                <w:sz w:val="26"/>
                <w:szCs w:val="26"/>
              </w:rPr>
              <w:t>Valid student registration</w:t>
            </w:r>
          </w:p>
        </w:tc>
        <w:tc>
          <w:tcPr>
            <w:tcW w:w="1930" w:type="dxa"/>
          </w:tcPr>
          <w:p w14:paraId="4E1F9B32" w14:textId="77777777" w:rsidR="00062D87" w:rsidRPr="00B46175" w:rsidRDefault="00F6274C">
            <w:pPr>
              <w:spacing w:after="0" w:line="240" w:lineRule="auto"/>
              <w:rPr>
                <w:sz w:val="26"/>
                <w:szCs w:val="26"/>
              </w:rPr>
            </w:pPr>
            <w:r w:rsidRPr="00B46175">
              <w:rPr>
                <w:sz w:val="26"/>
                <w:szCs w:val="26"/>
              </w:rPr>
              <w:t>25B11CS001, Ravi, CSE-A</w:t>
            </w:r>
          </w:p>
        </w:tc>
        <w:tc>
          <w:tcPr>
            <w:tcW w:w="1930" w:type="dxa"/>
          </w:tcPr>
          <w:p w14:paraId="2D91B8D6" w14:textId="77777777" w:rsidR="00062D87" w:rsidRPr="00B46175" w:rsidRDefault="00F6274C">
            <w:pPr>
              <w:spacing w:after="0" w:line="240" w:lineRule="auto"/>
              <w:rPr>
                <w:sz w:val="26"/>
                <w:szCs w:val="26"/>
              </w:rPr>
            </w:pPr>
            <w:r w:rsidRPr="00B46175">
              <w:rPr>
                <w:sz w:val="26"/>
                <w:szCs w:val="26"/>
              </w:rPr>
              <w:t>Student registered successfully</w:t>
            </w:r>
          </w:p>
        </w:tc>
        <w:tc>
          <w:tcPr>
            <w:tcW w:w="1930" w:type="dxa"/>
          </w:tcPr>
          <w:p w14:paraId="4A6CC441" w14:textId="77777777" w:rsidR="00062D87" w:rsidRPr="00B46175" w:rsidRDefault="00F6274C">
            <w:pPr>
              <w:spacing w:after="0" w:line="240" w:lineRule="auto"/>
              <w:rPr>
                <w:sz w:val="26"/>
                <w:szCs w:val="26"/>
              </w:rPr>
            </w:pPr>
            <w:r w:rsidRPr="00B46175">
              <w:rPr>
                <w:sz w:val="26"/>
                <w:szCs w:val="26"/>
              </w:rPr>
              <w:t>Pass</w:t>
            </w:r>
          </w:p>
        </w:tc>
      </w:tr>
      <w:tr w:rsidR="00062D87" w:rsidRPr="00B46175" w14:paraId="50444816" w14:textId="77777777">
        <w:trPr>
          <w:jc w:val="center"/>
        </w:trPr>
        <w:tc>
          <w:tcPr>
            <w:tcW w:w="1930" w:type="dxa"/>
          </w:tcPr>
          <w:p w14:paraId="4743D6E1" w14:textId="77777777" w:rsidR="00062D87" w:rsidRPr="00B46175" w:rsidRDefault="00F6274C">
            <w:pPr>
              <w:spacing w:after="0" w:line="240" w:lineRule="auto"/>
              <w:rPr>
                <w:sz w:val="26"/>
                <w:szCs w:val="26"/>
              </w:rPr>
            </w:pPr>
            <w:r w:rsidRPr="00B46175">
              <w:rPr>
                <w:sz w:val="26"/>
                <w:szCs w:val="26"/>
              </w:rPr>
              <w:t>2</w:t>
            </w:r>
          </w:p>
        </w:tc>
        <w:tc>
          <w:tcPr>
            <w:tcW w:w="1930" w:type="dxa"/>
          </w:tcPr>
          <w:p w14:paraId="10974757" w14:textId="77777777" w:rsidR="00062D87" w:rsidRPr="00B46175" w:rsidRDefault="00F6274C">
            <w:pPr>
              <w:spacing w:after="0" w:line="240" w:lineRule="auto"/>
              <w:rPr>
                <w:sz w:val="26"/>
                <w:szCs w:val="26"/>
              </w:rPr>
            </w:pPr>
            <w:r w:rsidRPr="00B46175">
              <w:rPr>
                <w:sz w:val="26"/>
                <w:szCs w:val="26"/>
              </w:rPr>
              <w:t>Duplicate roll number</w:t>
            </w:r>
          </w:p>
        </w:tc>
        <w:tc>
          <w:tcPr>
            <w:tcW w:w="1930" w:type="dxa"/>
          </w:tcPr>
          <w:p w14:paraId="169880AB" w14:textId="77777777" w:rsidR="00062D87" w:rsidRPr="00B46175" w:rsidRDefault="00F6274C">
            <w:pPr>
              <w:spacing w:after="0" w:line="240" w:lineRule="auto"/>
              <w:rPr>
                <w:sz w:val="26"/>
                <w:szCs w:val="26"/>
              </w:rPr>
            </w:pPr>
            <w:r w:rsidRPr="00B46175">
              <w:rPr>
                <w:sz w:val="26"/>
                <w:szCs w:val="26"/>
              </w:rPr>
              <w:t>25B11CS001 again</w:t>
            </w:r>
          </w:p>
        </w:tc>
        <w:tc>
          <w:tcPr>
            <w:tcW w:w="1930" w:type="dxa"/>
          </w:tcPr>
          <w:p w14:paraId="738CCC1A" w14:textId="77777777" w:rsidR="00062D87" w:rsidRPr="00B46175" w:rsidRDefault="00F6274C">
            <w:pPr>
              <w:spacing w:after="0" w:line="240" w:lineRule="auto"/>
              <w:rPr>
                <w:sz w:val="26"/>
                <w:szCs w:val="26"/>
              </w:rPr>
            </w:pPr>
            <w:r w:rsidRPr="00B46175">
              <w:rPr>
                <w:sz w:val="26"/>
                <w:szCs w:val="26"/>
              </w:rPr>
              <w:t>Student already exists!</w:t>
            </w:r>
          </w:p>
        </w:tc>
        <w:tc>
          <w:tcPr>
            <w:tcW w:w="1930" w:type="dxa"/>
          </w:tcPr>
          <w:p w14:paraId="7B7EF32F" w14:textId="77777777" w:rsidR="00062D87" w:rsidRPr="00B46175" w:rsidRDefault="00F6274C">
            <w:pPr>
              <w:spacing w:after="0" w:line="240" w:lineRule="auto"/>
              <w:rPr>
                <w:sz w:val="26"/>
                <w:szCs w:val="26"/>
              </w:rPr>
            </w:pPr>
            <w:r w:rsidRPr="00B46175">
              <w:rPr>
                <w:sz w:val="26"/>
                <w:szCs w:val="26"/>
              </w:rPr>
              <w:t>Pass</w:t>
            </w:r>
          </w:p>
        </w:tc>
      </w:tr>
      <w:tr w:rsidR="00062D87" w:rsidRPr="00B46175" w14:paraId="2BE258F9" w14:textId="77777777">
        <w:trPr>
          <w:jc w:val="center"/>
        </w:trPr>
        <w:tc>
          <w:tcPr>
            <w:tcW w:w="1930" w:type="dxa"/>
          </w:tcPr>
          <w:p w14:paraId="668E5120" w14:textId="77777777" w:rsidR="00062D87" w:rsidRPr="00B46175" w:rsidRDefault="00F6274C">
            <w:pPr>
              <w:spacing w:after="0" w:line="240" w:lineRule="auto"/>
              <w:rPr>
                <w:sz w:val="26"/>
                <w:szCs w:val="26"/>
              </w:rPr>
            </w:pPr>
            <w:r w:rsidRPr="00B46175">
              <w:rPr>
                <w:sz w:val="26"/>
                <w:szCs w:val="26"/>
              </w:rPr>
              <w:t>3</w:t>
            </w:r>
          </w:p>
        </w:tc>
        <w:tc>
          <w:tcPr>
            <w:tcW w:w="1930" w:type="dxa"/>
          </w:tcPr>
          <w:p w14:paraId="7CCB305B" w14:textId="77777777" w:rsidR="00062D87" w:rsidRPr="00B46175" w:rsidRDefault="00F6274C">
            <w:pPr>
              <w:spacing w:after="0" w:line="240" w:lineRule="auto"/>
              <w:rPr>
                <w:sz w:val="26"/>
                <w:szCs w:val="26"/>
              </w:rPr>
            </w:pPr>
            <w:r w:rsidRPr="00B46175">
              <w:rPr>
                <w:sz w:val="26"/>
                <w:szCs w:val="26"/>
              </w:rPr>
              <w:t>Invalid attendance choice</w:t>
            </w:r>
          </w:p>
        </w:tc>
        <w:tc>
          <w:tcPr>
            <w:tcW w:w="1930" w:type="dxa"/>
          </w:tcPr>
          <w:p w14:paraId="1A0B1D4E" w14:textId="77777777" w:rsidR="00062D87" w:rsidRPr="00B46175" w:rsidRDefault="00F6274C">
            <w:pPr>
              <w:spacing w:after="0" w:line="240" w:lineRule="auto"/>
              <w:rPr>
                <w:sz w:val="26"/>
                <w:szCs w:val="26"/>
              </w:rPr>
            </w:pPr>
            <w:r w:rsidRPr="00B46175">
              <w:rPr>
                <w:sz w:val="26"/>
                <w:szCs w:val="26"/>
              </w:rPr>
              <w:t>Type 9</w:t>
            </w:r>
          </w:p>
        </w:tc>
        <w:tc>
          <w:tcPr>
            <w:tcW w:w="1930" w:type="dxa"/>
          </w:tcPr>
          <w:p w14:paraId="376FF1C2" w14:textId="77777777" w:rsidR="00062D87" w:rsidRPr="00B46175" w:rsidRDefault="00F6274C">
            <w:pPr>
              <w:spacing w:after="0" w:line="240" w:lineRule="auto"/>
              <w:rPr>
                <w:sz w:val="26"/>
                <w:szCs w:val="26"/>
              </w:rPr>
            </w:pPr>
            <w:r w:rsidRPr="00B46175">
              <w:rPr>
                <w:sz w:val="26"/>
                <w:szCs w:val="26"/>
              </w:rPr>
              <w:t>Invalid attendance choice!</w:t>
            </w:r>
          </w:p>
        </w:tc>
        <w:tc>
          <w:tcPr>
            <w:tcW w:w="1930" w:type="dxa"/>
          </w:tcPr>
          <w:p w14:paraId="5C9A70B3" w14:textId="77777777" w:rsidR="00062D87" w:rsidRPr="00B46175" w:rsidRDefault="00F6274C">
            <w:pPr>
              <w:spacing w:after="0" w:line="240" w:lineRule="auto"/>
              <w:rPr>
                <w:sz w:val="26"/>
                <w:szCs w:val="26"/>
              </w:rPr>
            </w:pPr>
            <w:r w:rsidRPr="00B46175">
              <w:rPr>
                <w:sz w:val="26"/>
                <w:szCs w:val="26"/>
              </w:rPr>
              <w:t>Pass</w:t>
            </w:r>
          </w:p>
        </w:tc>
      </w:tr>
      <w:tr w:rsidR="00062D87" w:rsidRPr="00B46175" w14:paraId="078171E6" w14:textId="77777777">
        <w:trPr>
          <w:jc w:val="center"/>
        </w:trPr>
        <w:tc>
          <w:tcPr>
            <w:tcW w:w="1930" w:type="dxa"/>
          </w:tcPr>
          <w:p w14:paraId="257C090C" w14:textId="77777777" w:rsidR="00062D87" w:rsidRPr="00B46175" w:rsidRDefault="00F6274C">
            <w:pPr>
              <w:spacing w:after="0" w:line="240" w:lineRule="auto"/>
              <w:rPr>
                <w:sz w:val="26"/>
                <w:szCs w:val="26"/>
              </w:rPr>
            </w:pPr>
            <w:r w:rsidRPr="00B46175">
              <w:rPr>
                <w:sz w:val="26"/>
                <w:szCs w:val="26"/>
              </w:rPr>
              <w:t>4</w:t>
            </w:r>
          </w:p>
        </w:tc>
        <w:tc>
          <w:tcPr>
            <w:tcW w:w="1930" w:type="dxa"/>
          </w:tcPr>
          <w:p w14:paraId="2273DADE" w14:textId="77777777" w:rsidR="00062D87" w:rsidRPr="00B46175" w:rsidRDefault="00F6274C">
            <w:pPr>
              <w:spacing w:after="0" w:line="240" w:lineRule="auto"/>
              <w:rPr>
                <w:sz w:val="26"/>
                <w:szCs w:val="26"/>
              </w:rPr>
            </w:pPr>
            <w:r w:rsidRPr="00B46175">
              <w:rPr>
                <w:sz w:val="26"/>
                <w:szCs w:val="26"/>
              </w:rPr>
              <w:t>Non-numeric menu input</w:t>
            </w:r>
          </w:p>
        </w:tc>
        <w:tc>
          <w:tcPr>
            <w:tcW w:w="1930" w:type="dxa"/>
          </w:tcPr>
          <w:p w14:paraId="51A03164" w14:textId="77777777" w:rsidR="00062D87" w:rsidRPr="00B46175" w:rsidRDefault="00F6274C">
            <w:pPr>
              <w:spacing w:after="0" w:line="240" w:lineRule="auto"/>
              <w:rPr>
                <w:sz w:val="26"/>
                <w:szCs w:val="26"/>
              </w:rPr>
            </w:pPr>
            <w:proofErr w:type="spellStart"/>
            <w:r w:rsidRPr="00B46175">
              <w:rPr>
                <w:sz w:val="26"/>
                <w:szCs w:val="26"/>
              </w:rPr>
              <w:t>abc</w:t>
            </w:r>
            <w:proofErr w:type="spellEnd"/>
          </w:p>
        </w:tc>
        <w:tc>
          <w:tcPr>
            <w:tcW w:w="1930" w:type="dxa"/>
          </w:tcPr>
          <w:p w14:paraId="0993B2C2" w14:textId="77777777" w:rsidR="00062D87" w:rsidRPr="00B46175" w:rsidRDefault="00F6274C">
            <w:pPr>
              <w:spacing w:after="0" w:line="240" w:lineRule="auto"/>
              <w:rPr>
                <w:sz w:val="26"/>
                <w:szCs w:val="26"/>
              </w:rPr>
            </w:pPr>
            <w:r w:rsidRPr="00B46175">
              <w:rPr>
                <w:sz w:val="26"/>
                <w:szCs w:val="26"/>
              </w:rPr>
              <w:t>Invalid input! Please enter a number</w:t>
            </w:r>
          </w:p>
        </w:tc>
        <w:tc>
          <w:tcPr>
            <w:tcW w:w="1930" w:type="dxa"/>
          </w:tcPr>
          <w:p w14:paraId="023D5F66" w14:textId="77777777" w:rsidR="00062D87" w:rsidRPr="00B46175" w:rsidRDefault="00F6274C">
            <w:pPr>
              <w:spacing w:after="0" w:line="240" w:lineRule="auto"/>
              <w:rPr>
                <w:sz w:val="26"/>
                <w:szCs w:val="26"/>
              </w:rPr>
            </w:pPr>
            <w:r w:rsidRPr="00B46175">
              <w:rPr>
                <w:sz w:val="26"/>
                <w:szCs w:val="26"/>
              </w:rPr>
              <w:t>Pass</w:t>
            </w:r>
          </w:p>
        </w:tc>
      </w:tr>
      <w:tr w:rsidR="00062D87" w:rsidRPr="00B46175" w14:paraId="5FD55903" w14:textId="77777777">
        <w:trPr>
          <w:jc w:val="center"/>
        </w:trPr>
        <w:tc>
          <w:tcPr>
            <w:tcW w:w="1930" w:type="dxa"/>
          </w:tcPr>
          <w:p w14:paraId="0BFB2D9F" w14:textId="77777777" w:rsidR="00062D87" w:rsidRPr="00B46175" w:rsidRDefault="00F6274C">
            <w:pPr>
              <w:spacing w:after="0" w:line="240" w:lineRule="auto"/>
              <w:rPr>
                <w:sz w:val="26"/>
                <w:szCs w:val="26"/>
              </w:rPr>
            </w:pPr>
            <w:r w:rsidRPr="00B46175">
              <w:rPr>
                <w:sz w:val="26"/>
                <w:szCs w:val="26"/>
              </w:rPr>
              <w:t>5</w:t>
            </w:r>
          </w:p>
        </w:tc>
        <w:tc>
          <w:tcPr>
            <w:tcW w:w="1930" w:type="dxa"/>
          </w:tcPr>
          <w:p w14:paraId="3E11E58C" w14:textId="77777777" w:rsidR="00062D87" w:rsidRPr="00B46175" w:rsidRDefault="00F6274C">
            <w:pPr>
              <w:spacing w:after="0" w:line="240" w:lineRule="auto"/>
              <w:rPr>
                <w:sz w:val="26"/>
                <w:szCs w:val="26"/>
              </w:rPr>
            </w:pPr>
            <w:r w:rsidRPr="00B46175">
              <w:rPr>
                <w:sz w:val="26"/>
                <w:szCs w:val="26"/>
              </w:rPr>
              <w:t>Mark Present</w:t>
            </w:r>
          </w:p>
        </w:tc>
        <w:tc>
          <w:tcPr>
            <w:tcW w:w="1930" w:type="dxa"/>
          </w:tcPr>
          <w:p w14:paraId="4FA010AA" w14:textId="77777777" w:rsidR="00062D87" w:rsidRPr="00B46175" w:rsidRDefault="00F6274C">
            <w:pPr>
              <w:spacing w:after="0" w:line="240" w:lineRule="auto"/>
              <w:rPr>
                <w:sz w:val="26"/>
                <w:szCs w:val="26"/>
              </w:rPr>
            </w:pPr>
            <w:r w:rsidRPr="00B46175">
              <w:rPr>
                <w:sz w:val="26"/>
                <w:szCs w:val="26"/>
              </w:rPr>
              <w:t>25B11CS001, choice 1</w:t>
            </w:r>
          </w:p>
        </w:tc>
        <w:tc>
          <w:tcPr>
            <w:tcW w:w="1930" w:type="dxa"/>
          </w:tcPr>
          <w:p w14:paraId="4AAC36C7" w14:textId="77777777" w:rsidR="00062D87" w:rsidRPr="00B46175" w:rsidRDefault="00F6274C">
            <w:pPr>
              <w:spacing w:after="0" w:line="240" w:lineRule="auto"/>
              <w:rPr>
                <w:sz w:val="26"/>
                <w:szCs w:val="26"/>
              </w:rPr>
            </w:pPr>
            <w:r w:rsidRPr="00B46175">
              <w:rPr>
                <w:sz w:val="26"/>
                <w:szCs w:val="26"/>
              </w:rPr>
              <w:t>Attendance marked successfully</w:t>
            </w:r>
          </w:p>
        </w:tc>
        <w:tc>
          <w:tcPr>
            <w:tcW w:w="1930" w:type="dxa"/>
          </w:tcPr>
          <w:p w14:paraId="4BBE5525" w14:textId="77777777" w:rsidR="00062D87" w:rsidRPr="00B46175" w:rsidRDefault="00F6274C">
            <w:pPr>
              <w:spacing w:after="0" w:line="240" w:lineRule="auto"/>
              <w:rPr>
                <w:sz w:val="26"/>
                <w:szCs w:val="26"/>
              </w:rPr>
            </w:pPr>
            <w:r w:rsidRPr="00B46175">
              <w:rPr>
                <w:sz w:val="26"/>
                <w:szCs w:val="26"/>
              </w:rPr>
              <w:t>Pass</w:t>
            </w:r>
          </w:p>
        </w:tc>
      </w:tr>
      <w:tr w:rsidR="00062D87" w:rsidRPr="00B46175" w14:paraId="666D0BE4" w14:textId="77777777">
        <w:trPr>
          <w:jc w:val="center"/>
        </w:trPr>
        <w:tc>
          <w:tcPr>
            <w:tcW w:w="1930" w:type="dxa"/>
          </w:tcPr>
          <w:p w14:paraId="16C4A980" w14:textId="77777777" w:rsidR="00062D87" w:rsidRPr="00B46175" w:rsidRDefault="00F6274C">
            <w:pPr>
              <w:spacing w:after="0" w:line="240" w:lineRule="auto"/>
              <w:rPr>
                <w:sz w:val="26"/>
                <w:szCs w:val="26"/>
              </w:rPr>
            </w:pPr>
            <w:r w:rsidRPr="00B46175">
              <w:rPr>
                <w:sz w:val="26"/>
                <w:szCs w:val="26"/>
              </w:rPr>
              <w:t>6</w:t>
            </w:r>
          </w:p>
        </w:tc>
        <w:tc>
          <w:tcPr>
            <w:tcW w:w="1930" w:type="dxa"/>
          </w:tcPr>
          <w:p w14:paraId="11A74C13" w14:textId="77777777" w:rsidR="00062D87" w:rsidRPr="00B46175" w:rsidRDefault="00F6274C">
            <w:pPr>
              <w:spacing w:after="0" w:line="240" w:lineRule="auto"/>
              <w:rPr>
                <w:sz w:val="26"/>
                <w:szCs w:val="26"/>
              </w:rPr>
            </w:pPr>
            <w:r w:rsidRPr="00B46175">
              <w:rPr>
                <w:sz w:val="26"/>
                <w:szCs w:val="26"/>
              </w:rPr>
              <w:t>Mark Absent</w:t>
            </w:r>
          </w:p>
        </w:tc>
        <w:tc>
          <w:tcPr>
            <w:tcW w:w="1930" w:type="dxa"/>
          </w:tcPr>
          <w:p w14:paraId="5A1E2DB2" w14:textId="77777777" w:rsidR="00062D87" w:rsidRPr="00B46175" w:rsidRDefault="00F6274C">
            <w:pPr>
              <w:spacing w:after="0" w:line="240" w:lineRule="auto"/>
              <w:rPr>
                <w:sz w:val="26"/>
                <w:szCs w:val="26"/>
              </w:rPr>
            </w:pPr>
            <w:r w:rsidRPr="00B46175">
              <w:rPr>
                <w:sz w:val="26"/>
                <w:szCs w:val="26"/>
              </w:rPr>
              <w:t>25B11CS001, choice 2</w:t>
            </w:r>
          </w:p>
        </w:tc>
        <w:tc>
          <w:tcPr>
            <w:tcW w:w="1930" w:type="dxa"/>
          </w:tcPr>
          <w:p w14:paraId="52CBF9BA" w14:textId="77777777" w:rsidR="00062D87" w:rsidRPr="00B46175" w:rsidRDefault="00F6274C">
            <w:pPr>
              <w:spacing w:after="0" w:line="240" w:lineRule="auto"/>
              <w:rPr>
                <w:sz w:val="26"/>
                <w:szCs w:val="26"/>
              </w:rPr>
            </w:pPr>
            <w:r w:rsidRPr="00B46175">
              <w:rPr>
                <w:sz w:val="26"/>
                <w:szCs w:val="26"/>
              </w:rPr>
              <w:t>Attendance marked successfully</w:t>
            </w:r>
          </w:p>
        </w:tc>
        <w:tc>
          <w:tcPr>
            <w:tcW w:w="1930" w:type="dxa"/>
          </w:tcPr>
          <w:p w14:paraId="76383C45" w14:textId="77777777" w:rsidR="00062D87" w:rsidRPr="00B46175" w:rsidRDefault="00F6274C">
            <w:pPr>
              <w:spacing w:after="0" w:line="240" w:lineRule="auto"/>
              <w:rPr>
                <w:sz w:val="26"/>
                <w:szCs w:val="26"/>
              </w:rPr>
            </w:pPr>
            <w:r w:rsidRPr="00B46175">
              <w:rPr>
                <w:sz w:val="26"/>
                <w:szCs w:val="26"/>
              </w:rPr>
              <w:t>Pass</w:t>
            </w:r>
          </w:p>
        </w:tc>
      </w:tr>
      <w:tr w:rsidR="00062D87" w:rsidRPr="00B46175" w14:paraId="0E4FAAFC" w14:textId="77777777">
        <w:trPr>
          <w:jc w:val="center"/>
        </w:trPr>
        <w:tc>
          <w:tcPr>
            <w:tcW w:w="1930" w:type="dxa"/>
          </w:tcPr>
          <w:p w14:paraId="006E082B" w14:textId="77777777" w:rsidR="00062D87" w:rsidRPr="00B46175" w:rsidRDefault="00F6274C">
            <w:pPr>
              <w:spacing w:after="0" w:line="240" w:lineRule="auto"/>
              <w:rPr>
                <w:sz w:val="26"/>
                <w:szCs w:val="26"/>
              </w:rPr>
            </w:pPr>
            <w:r w:rsidRPr="00B46175">
              <w:rPr>
                <w:sz w:val="26"/>
                <w:szCs w:val="26"/>
              </w:rPr>
              <w:t>7</w:t>
            </w:r>
          </w:p>
        </w:tc>
        <w:tc>
          <w:tcPr>
            <w:tcW w:w="1930" w:type="dxa"/>
          </w:tcPr>
          <w:p w14:paraId="183C0109" w14:textId="77777777" w:rsidR="00062D87" w:rsidRPr="00B46175" w:rsidRDefault="00F6274C">
            <w:pPr>
              <w:spacing w:after="0" w:line="240" w:lineRule="auto"/>
              <w:rPr>
                <w:sz w:val="26"/>
                <w:szCs w:val="26"/>
              </w:rPr>
            </w:pPr>
            <w:r w:rsidRPr="00B46175">
              <w:rPr>
                <w:sz w:val="26"/>
                <w:szCs w:val="26"/>
              </w:rPr>
              <w:t>Search existing student</w:t>
            </w:r>
          </w:p>
        </w:tc>
        <w:tc>
          <w:tcPr>
            <w:tcW w:w="1930" w:type="dxa"/>
          </w:tcPr>
          <w:p w14:paraId="51007E93" w14:textId="77777777" w:rsidR="00062D87" w:rsidRPr="00B46175" w:rsidRDefault="00F6274C">
            <w:pPr>
              <w:spacing w:after="0" w:line="240" w:lineRule="auto"/>
              <w:rPr>
                <w:sz w:val="26"/>
                <w:szCs w:val="26"/>
              </w:rPr>
            </w:pPr>
            <w:r w:rsidRPr="00B46175">
              <w:rPr>
                <w:sz w:val="26"/>
                <w:szCs w:val="26"/>
              </w:rPr>
              <w:t>25B11CS001</w:t>
            </w:r>
          </w:p>
        </w:tc>
        <w:tc>
          <w:tcPr>
            <w:tcW w:w="1930" w:type="dxa"/>
          </w:tcPr>
          <w:p w14:paraId="1B04BD9C" w14:textId="77777777" w:rsidR="00062D87" w:rsidRPr="00B46175" w:rsidRDefault="00F6274C">
            <w:pPr>
              <w:spacing w:after="0" w:line="240" w:lineRule="auto"/>
              <w:rPr>
                <w:sz w:val="26"/>
                <w:szCs w:val="26"/>
              </w:rPr>
            </w:pPr>
            <w:r w:rsidRPr="00B46175">
              <w:rPr>
                <w:sz w:val="26"/>
                <w:szCs w:val="26"/>
              </w:rPr>
              <w:t>Student Found with attendance details</w:t>
            </w:r>
          </w:p>
        </w:tc>
        <w:tc>
          <w:tcPr>
            <w:tcW w:w="1930" w:type="dxa"/>
          </w:tcPr>
          <w:p w14:paraId="1FEAD08E" w14:textId="77777777" w:rsidR="00062D87" w:rsidRPr="00B46175" w:rsidRDefault="00F6274C">
            <w:pPr>
              <w:spacing w:after="0" w:line="240" w:lineRule="auto"/>
              <w:rPr>
                <w:sz w:val="26"/>
                <w:szCs w:val="26"/>
              </w:rPr>
            </w:pPr>
            <w:r w:rsidRPr="00B46175">
              <w:rPr>
                <w:sz w:val="26"/>
                <w:szCs w:val="26"/>
              </w:rPr>
              <w:t>Pass</w:t>
            </w:r>
          </w:p>
        </w:tc>
      </w:tr>
      <w:tr w:rsidR="00062D87" w:rsidRPr="00B46175" w14:paraId="026C5E9C" w14:textId="77777777">
        <w:trPr>
          <w:jc w:val="center"/>
        </w:trPr>
        <w:tc>
          <w:tcPr>
            <w:tcW w:w="1930" w:type="dxa"/>
          </w:tcPr>
          <w:p w14:paraId="215F3F65" w14:textId="77777777" w:rsidR="00062D87" w:rsidRPr="00B46175" w:rsidRDefault="00F6274C">
            <w:pPr>
              <w:spacing w:after="0" w:line="240" w:lineRule="auto"/>
              <w:rPr>
                <w:sz w:val="26"/>
                <w:szCs w:val="26"/>
              </w:rPr>
            </w:pPr>
            <w:r w:rsidRPr="00B46175">
              <w:rPr>
                <w:sz w:val="26"/>
                <w:szCs w:val="26"/>
              </w:rPr>
              <w:t>8</w:t>
            </w:r>
          </w:p>
        </w:tc>
        <w:tc>
          <w:tcPr>
            <w:tcW w:w="1930" w:type="dxa"/>
          </w:tcPr>
          <w:p w14:paraId="5E0FC1DB" w14:textId="77777777" w:rsidR="00062D87" w:rsidRPr="00B46175" w:rsidRDefault="00F6274C">
            <w:pPr>
              <w:spacing w:after="0" w:line="240" w:lineRule="auto"/>
              <w:rPr>
                <w:sz w:val="26"/>
                <w:szCs w:val="26"/>
              </w:rPr>
            </w:pPr>
            <w:r w:rsidRPr="00B46175">
              <w:rPr>
                <w:sz w:val="26"/>
                <w:szCs w:val="26"/>
              </w:rPr>
              <w:t>Search missing student</w:t>
            </w:r>
          </w:p>
        </w:tc>
        <w:tc>
          <w:tcPr>
            <w:tcW w:w="1930" w:type="dxa"/>
          </w:tcPr>
          <w:p w14:paraId="1D8CE94B" w14:textId="77777777" w:rsidR="00062D87" w:rsidRPr="00B46175" w:rsidRDefault="00F6274C">
            <w:pPr>
              <w:spacing w:after="0" w:line="240" w:lineRule="auto"/>
              <w:rPr>
                <w:sz w:val="26"/>
                <w:szCs w:val="26"/>
              </w:rPr>
            </w:pPr>
            <w:r w:rsidRPr="00B46175">
              <w:rPr>
                <w:sz w:val="26"/>
                <w:szCs w:val="26"/>
              </w:rPr>
              <w:t>XX00XX000</w:t>
            </w:r>
          </w:p>
        </w:tc>
        <w:tc>
          <w:tcPr>
            <w:tcW w:w="1930" w:type="dxa"/>
          </w:tcPr>
          <w:p w14:paraId="41DEA9F4" w14:textId="77777777" w:rsidR="00062D87" w:rsidRPr="00B46175" w:rsidRDefault="00F6274C">
            <w:pPr>
              <w:spacing w:after="0" w:line="240" w:lineRule="auto"/>
              <w:rPr>
                <w:sz w:val="26"/>
                <w:szCs w:val="26"/>
              </w:rPr>
            </w:pPr>
            <w:r w:rsidRPr="00B46175">
              <w:rPr>
                <w:sz w:val="26"/>
                <w:szCs w:val="26"/>
              </w:rPr>
              <w:t>Student not found.</w:t>
            </w:r>
          </w:p>
        </w:tc>
        <w:tc>
          <w:tcPr>
            <w:tcW w:w="1930" w:type="dxa"/>
          </w:tcPr>
          <w:p w14:paraId="162AC8F7" w14:textId="77777777" w:rsidR="00062D87" w:rsidRPr="00B46175" w:rsidRDefault="00F6274C">
            <w:pPr>
              <w:spacing w:after="0" w:line="240" w:lineRule="auto"/>
              <w:rPr>
                <w:sz w:val="26"/>
                <w:szCs w:val="26"/>
              </w:rPr>
            </w:pPr>
            <w:r w:rsidRPr="00B46175">
              <w:rPr>
                <w:sz w:val="26"/>
                <w:szCs w:val="26"/>
              </w:rPr>
              <w:t>Pass</w:t>
            </w:r>
          </w:p>
        </w:tc>
      </w:tr>
      <w:tr w:rsidR="00062D87" w:rsidRPr="00B46175" w14:paraId="442A9183" w14:textId="77777777">
        <w:trPr>
          <w:jc w:val="center"/>
        </w:trPr>
        <w:tc>
          <w:tcPr>
            <w:tcW w:w="1930" w:type="dxa"/>
          </w:tcPr>
          <w:p w14:paraId="127646F7" w14:textId="77777777" w:rsidR="00062D87" w:rsidRPr="00B46175" w:rsidRDefault="00F6274C">
            <w:pPr>
              <w:spacing w:after="0" w:line="240" w:lineRule="auto"/>
              <w:rPr>
                <w:sz w:val="26"/>
                <w:szCs w:val="26"/>
              </w:rPr>
            </w:pPr>
            <w:r w:rsidRPr="00B46175">
              <w:rPr>
                <w:sz w:val="26"/>
                <w:szCs w:val="26"/>
              </w:rPr>
              <w:t>9</w:t>
            </w:r>
          </w:p>
        </w:tc>
        <w:tc>
          <w:tcPr>
            <w:tcW w:w="1930" w:type="dxa"/>
          </w:tcPr>
          <w:p w14:paraId="5E8D1F5D" w14:textId="77777777" w:rsidR="00062D87" w:rsidRPr="00B46175" w:rsidRDefault="00F6274C">
            <w:pPr>
              <w:spacing w:after="0" w:line="240" w:lineRule="auto"/>
              <w:rPr>
                <w:sz w:val="26"/>
                <w:szCs w:val="26"/>
              </w:rPr>
            </w:pPr>
            <w:r w:rsidRPr="00B46175">
              <w:rPr>
                <w:sz w:val="26"/>
                <w:szCs w:val="26"/>
              </w:rPr>
              <w:t>Attendance percentage</w:t>
            </w:r>
          </w:p>
        </w:tc>
        <w:tc>
          <w:tcPr>
            <w:tcW w:w="1930" w:type="dxa"/>
          </w:tcPr>
          <w:p w14:paraId="66F91504" w14:textId="77777777" w:rsidR="00062D87" w:rsidRPr="00B46175" w:rsidRDefault="00F6274C">
            <w:pPr>
              <w:spacing w:after="0" w:line="240" w:lineRule="auto"/>
              <w:rPr>
                <w:sz w:val="26"/>
                <w:szCs w:val="26"/>
              </w:rPr>
            </w:pPr>
            <w:r w:rsidRPr="00B46175">
              <w:rPr>
                <w:sz w:val="26"/>
                <w:szCs w:val="26"/>
              </w:rPr>
              <w:t>4 present / 5 total</w:t>
            </w:r>
          </w:p>
        </w:tc>
        <w:tc>
          <w:tcPr>
            <w:tcW w:w="1930" w:type="dxa"/>
          </w:tcPr>
          <w:p w14:paraId="7CA8194F" w14:textId="77777777" w:rsidR="00062D87" w:rsidRPr="00B46175" w:rsidRDefault="00F6274C">
            <w:pPr>
              <w:spacing w:after="0" w:line="240" w:lineRule="auto"/>
              <w:rPr>
                <w:sz w:val="26"/>
                <w:szCs w:val="26"/>
              </w:rPr>
            </w:pPr>
            <w:r w:rsidRPr="00B46175">
              <w:rPr>
                <w:sz w:val="26"/>
                <w:szCs w:val="26"/>
              </w:rPr>
              <w:t>Attendance Percentage: 80.00%</w:t>
            </w:r>
          </w:p>
        </w:tc>
        <w:tc>
          <w:tcPr>
            <w:tcW w:w="1930" w:type="dxa"/>
          </w:tcPr>
          <w:p w14:paraId="57DFEA41" w14:textId="77777777" w:rsidR="00062D87" w:rsidRPr="00B46175" w:rsidRDefault="00F6274C">
            <w:pPr>
              <w:spacing w:after="0" w:line="240" w:lineRule="auto"/>
              <w:rPr>
                <w:sz w:val="26"/>
                <w:szCs w:val="26"/>
              </w:rPr>
            </w:pPr>
            <w:r w:rsidRPr="00B46175">
              <w:rPr>
                <w:sz w:val="26"/>
                <w:szCs w:val="26"/>
              </w:rPr>
              <w:t>Pass</w:t>
            </w:r>
          </w:p>
        </w:tc>
      </w:tr>
      <w:tr w:rsidR="00062D87" w:rsidRPr="00B46175" w14:paraId="23599426" w14:textId="77777777">
        <w:trPr>
          <w:jc w:val="center"/>
        </w:trPr>
        <w:tc>
          <w:tcPr>
            <w:tcW w:w="1930" w:type="dxa"/>
          </w:tcPr>
          <w:p w14:paraId="301D1686" w14:textId="77777777" w:rsidR="00062D87" w:rsidRPr="00B46175" w:rsidRDefault="00F6274C">
            <w:pPr>
              <w:spacing w:after="0" w:line="240" w:lineRule="auto"/>
              <w:rPr>
                <w:sz w:val="26"/>
                <w:szCs w:val="26"/>
              </w:rPr>
            </w:pPr>
            <w:r w:rsidRPr="00B46175">
              <w:rPr>
                <w:sz w:val="26"/>
                <w:szCs w:val="26"/>
              </w:rPr>
              <w:t>10</w:t>
            </w:r>
          </w:p>
        </w:tc>
        <w:tc>
          <w:tcPr>
            <w:tcW w:w="1930" w:type="dxa"/>
          </w:tcPr>
          <w:p w14:paraId="66F5D48A" w14:textId="77777777" w:rsidR="00062D87" w:rsidRPr="00B46175" w:rsidRDefault="00F6274C">
            <w:pPr>
              <w:spacing w:after="0" w:line="240" w:lineRule="auto"/>
              <w:rPr>
                <w:sz w:val="26"/>
                <w:szCs w:val="26"/>
              </w:rPr>
            </w:pPr>
            <w:r w:rsidRPr="00B46175">
              <w:rPr>
                <w:sz w:val="26"/>
                <w:szCs w:val="26"/>
              </w:rPr>
              <w:t>Low attendance</w:t>
            </w:r>
          </w:p>
        </w:tc>
        <w:tc>
          <w:tcPr>
            <w:tcW w:w="1930" w:type="dxa"/>
          </w:tcPr>
          <w:p w14:paraId="7FE7A55E" w14:textId="77777777" w:rsidR="00062D87" w:rsidRPr="00B46175" w:rsidRDefault="00F6274C">
            <w:pPr>
              <w:spacing w:after="0" w:line="240" w:lineRule="auto"/>
              <w:rPr>
                <w:sz w:val="26"/>
                <w:szCs w:val="26"/>
              </w:rPr>
            </w:pPr>
            <w:r w:rsidRPr="00B46175">
              <w:rPr>
                <w:sz w:val="26"/>
                <w:szCs w:val="26"/>
              </w:rPr>
              <w:t>2 present / 5 total</w:t>
            </w:r>
          </w:p>
        </w:tc>
        <w:tc>
          <w:tcPr>
            <w:tcW w:w="1930" w:type="dxa"/>
          </w:tcPr>
          <w:p w14:paraId="74C01549" w14:textId="77777777" w:rsidR="00062D87" w:rsidRPr="00B46175" w:rsidRDefault="00F6274C">
            <w:pPr>
              <w:spacing w:after="0" w:line="240" w:lineRule="auto"/>
              <w:rPr>
                <w:sz w:val="26"/>
                <w:szCs w:val="26"/>
              </w:rPr>
            </w:pPr>
            <w:r w:rsidRPr="00B46175">
              <w:rPr>
                <w:sz w:val="26"/>
                <w:szCs w:val="26"/>
              </w:rPr>
              <w:t>Low Attendance</w:t>
            </w:r>
          </w:p>
        </w:tc>
        <w:tc>
          <w:tcPr>
            <w:tcW w:w="1930" w:type="dxa"/>
          </w:tcPr>
          <w:p w14:paraId="07FD8164" w14:textId="77777777" w:rsidR="00062D87" w:rsidRPr="00B46175" w:rsidRDefault="00F6274C">
            <w:pPr>
              <w:spacing w:after="0" w:line="240" w:lineRule="auto"/>
              <w:rPr>
                <w:sz w:val="26"/>
                <w:szCs w:val="26"/>
              </w:rPr>
            </w:pPr>
            <w:r w:rsidRPr="00B46175">
              <w:rPr>
                <w:sz w:val="26"/>
                <w:szCs w:val="26"/>
              </w:rPr>
              <w:t>Pass</w:t>
            </w:r>
          </w:p>
        </w:tc>
      </w:tr>
      <w:tr w:rsidR="00062D87" w:rsidRPr="00B46175" w14:paraId="2B806B27" w14:textId="77777777">
        <w:trPr>
          <w:jc w:val="center"/>
        </w:trPr>
        <w:tc>
          <w:tcPr>
            <w:tcW w:w="1930" w:type="dxa"/>
          </w:tcPr>
          <w:p w14:paraId="3E953FD6" w14:textId="77777777" w:rsidR="00062D87" w:rsidRPr="00B46175" w:rsidRDefault="00F6274C">
            <w:pPr>
              <w:spacing w:after="0" w:line="240" w:lineRule="auto"/>
              <w:rPr>
                <w:sz w:val="26"/>
                <w:szCs w:val="26"/>
              </w:rPr>
            </w:pPr>
            <w:r w:rsidRPr="00B46175">
              <w:rPr>
                <w:sz w:val="26"/>
                <w:szCs w:val="26"/>
              </w:rPr>
              <w:t>11</w:t>
            </w:r>
          </w:p>
        </w:tc>
        <w:tc>
          <w:tcPr>
            <w:tcW w:w="1930" w:type="dxa"/>
          </w:tcPr>
          <w:p w14:paraId="7EBEB9E6" w14:textId="77777777" w:rsidR="00062D87" w:rsidRPr="00B46175" w:rsidRDefault="00F6274C">
            <w:pPr>
              <w:spacing w:after="0" w:line="240" w:lineRule="auto"/>
              <w:rPr>
                <w:sz w:val="26"/>
                <w:szCs w:val="26"/>
              </w:rPr>
            </w:pPr>
            <w:r w:rsidRPr="00B46175">
              <w:rPr>
                <w:sz w:val="26"/>
                <w:szCs w:val="26"/>
              </w:rPr>
              <w:t>History display</w:t>
            </w:r>
          </w:p>
        </w:tc>
        <w:tc>
          <w:tcPr>
            <w:tcW w:w="1930" w:type="dxa"/>
          </w:tcPr>
          <w:p w14:paraId="75EE9F7E" w14:textId="77777777" w:rsidR="00062D87" w:rsidRPr="00B46175" w:rsidRDefault="00F6274C">
            <w:pPr>
              <w:spacing w:after="0" w:line="240" w:lineRule="auto"/>
              <w:rPr>
                <w:sz w:val="26"/>
                <w:szCs w:val="26"/>
              </w:rPr>
            </w:pPr>
            <w:r w:rsidRPr="00B46175">
              <w:rPr>
                <w:sz w:val="26"/>
                <w:szCs w:val="26"/>
              </w:rPr>
              <w:t>Menu option for history</w:t>
            </w:r>
          </w:p>
        </w:tc>
        <w:tc>
          <w:tcPr>
            <w:tcW w:w="1930" w:type="dxa"/>
          </w:tcPr>
          <w:p w14:paraId="5E699730" w14:textId="77777777" w:rsidR="00062D87" w:rsidRPr="00B46175" w:rsidRDefault="00F6274C">
            <w:pPr>
              <w:spacing w:after="0" w:line="240" w:lineRule="auto"/>
              <w:rPr>
                <w:sz w:val="26"/>
                <w:szCs w:val="26"/>
              </w:rPr>
            </w:pPr>
            <w:r w:rsidRPr="00B46175">
              <w:rPr>
                <w:sz w:val="26"/>
                <w:szCs w:val="26"/>
              </w:rPr>
              <w:t>Completed attendance transactions listed</w:t>
            </w:r>
          </w:p>
        </w:tc>
        <w:tc>
          <w:tcPr>
            <w:tcW w:w="1930" w:type="dxa"/>
          </w:tcPr>
          <w:p w14:paraId="13D9F45E" w14:textId="77777777" w:rsidR="00062D87" w:rsidRPr="00B46175" w:rsidRDefault="00F6274C">
            <w:pPr>
              <w:spacing w:after="0" w:line="240" w:lineRule="auto"/>
              <w:rPr>
                <w:sz w:val="26"/>
                <w:szCs w:val="26"/>
              </w:rPr>
            </w:pPr>
            <w:r w:rsidRPr="00B46175">
              <w:rPr>
                <w:sz w:val="26"/>
                <w:szCs w:val="26"/>
              </w:rPr>
              <w:t>Pass</w:t>
            </w:r>
          </w:p>
        </w:tc>
      </w:tr>
      <w:tr w:rsidR="00062D87" w:rsidRPr="00B46175" w14:paraId="5E585004" w14:textId="77777777">
        <w:trPr>
          <w:jc w:val="center"/>
        </w:trPr>
        <w:tc>
          <w:tcPr>
            <w:tcW w:w="1930" w:type="dxa"/>
          </w:tcPr>
          <w:p w14:paraId="789B8910" w14:textId="77777777" w:rsidR="00062D87" w:rsidRPr="00B46175" w:rsidRDefault="00F6274C">
            <w:pPr>
              <w:spacing w:after="0" w:line="240" w:lineRule="auto"/>
              <w:rPr>
                <w:sz w:val="26"/>
                <w:szCs w:val="26"/>
              </w:rPr>
            </w:pPr>
            <w:r w:rsidRPr="00B46175">
              <w:rPr>
                <w:sz w:val="26"/>
                <w:szCs w:val="26"/>
              </w:rPr>
              <w:t>12</w:t>
            </w:r>
          </w:p>
        </w:tc>
        <w:tc>
          <w:tcPr>
            <w:tcW w:w="1930" w:type="dxa"/>
          </w:tcPr>
          <w:p w14:paraId="01E6191C" w14:textId="77777777" w:rsidR="00062D87" w:rsidRPr="00B46175" w:rsidRDefault="00F6274C">
            <w:pPr>
              <w:spacing w:after="0" w:line="240" w:lineRule="auto"/>
              <w:rPr>
                <w:sz w:val="26"/>
                <w:szCs w:val="26"/>
              </w:rPr>
            </w:pPr>
            <w:r w:rsidRPr="00B46175">
              <w:rPr>
                <w:sz w:val="26"/>
                <w:szCs w:val="26"/>
              </w:rPr>
              <w:t>Invalid menu choice</w:t>
            </w:r>
          </w:p>
        </w:tc>
        <w:tc>
          <w:tcPr>
            <w:tcW w:w="1930" w:type="dxa"/>
          </w:tcPr>
          <w:p w14:paraId="735E0908" w14:textId="77777777" w:rsidR="00062D87" w:rsidRPr="00B46175" w:rsidRDefault="00F6274C">
            <w:pPr>
              <w:spacing w:after="0" w:line="240" w:lineRule="auto"/>
              <w:rPr>
                <w:sz w:val="26"/>
                <w:szCs w:val="26"/>
              </w:rPr>
            </w:pPr>
            <w:r w:rsidRPr="00B46175">
              <w:rPr>
                <w:sz w:val="26"/>
                <w:szCs w:val="26"/>
              </w:rPr>
              <w:t>9</w:t>
            </w:r>
          </w:p>
        </w:tc>
        <w:tc>
          <w:tcPr>
            <w:tcW w:w="1930" w:type="dxa"/>
          </w:tcPr>
          <w:p w14:paraId="798D6B25" w14:textId="77777777" w:rsidR="00062D87" w:rsidRPr="00B46175" w:rsidRDefault="00F6274C">
            <w:pPr>
              <w:spacing w:after="0" w:line="240" w:lineRule="auto"/>
              <w:rPr>
                <w:sz w:val="26"/>
                <w:szCs w:val="26"/>
              </w:rPr>
            </w:pPr>
            <w:r w:rsidRPr="00B46175">
              <w:rPr>
                <w:sz w:val="26"/>
                <w:szCs w:val="26"/>
              </w:rPr>
              <w:t>Invalid choice message</w:t>
            </w:r>
          </w:p>
        </w:tc>
        <w:tc>
          <w:tcPr>
            <w:tcW w:w="1930" w:type="dxa"/>
          </w:tcPr>
          <w:p w14:paraId="4154694C" w14:textId="77777777" w:rsidR="00062D87" w:rsidRPr="00B46175" w:rsidRDefault="00F6274C">
            <w:pPr>
              <w:spacing w:after="0" w:line="240" w:lineRule="auto"/>
              <w:rPr>
                <w:sz w:val="26"/>
                <w:szCs w:val="26"/>
              </w:rPr>
            </w:pPr>
            <w:r w:rsidRPr="00B46175">
              <w:rPr>
                <w:sz w:val="26"/>
                <w:szCs w:val="26"/>
              </w:rPr>
              <w:t>Pass</w:t>
            </w:r>
          </w:p>
        </w:tc>
      </w:tr>
    </w:tbl>
    <w:p w14:paraId="7D028743" w14:textId="77777777" w:rsidR="00062D87" w:rsidRPr="00B46175" w:rsidRDefault="00062D87">
      <w:pPr>
        <w:rPr>
          <w:sz w:val="26"/>
          <w:szCs w:val="26"/>
        </w:rPr>
      </w:pPr>
    </w:p>
    <w:p w14:paraId="650BFF10" w14:textId="77777777" w:rsidR="00062D87" w:rsidRPr="00B46175" w:rsidRDefault="00F6274C">
      <w:pPr>
        <w:rPr>
          <w:sz w:val="26"/>
          <w:szCs w:val="26"/>
        </w:rPr>
      </w:pPr>
      <w:r w:rsidRPr="00B46175">
        <w:rPr>
          <w:sz w:val="26"/>
          <w:szCs w:val="26"/>
        </w:rPr>
        <w:br w:type="page"/>
      </w:r>
    </w:p>
    <w:p w14:paraId="1844EE0B" w14:textId="77777777" w:rsidR="00062D87" w:rsidRPr="00142C3F" w:rsidRDefault="00F6274C" w:rsidP="00251242">
      <w:pPr>
        <w:pStyle w:val="Heading1"/>
        <w:spacing w:before="160" w:after="120"/>
        <w:jc w:val="center"/>
        <w:rPr>
          <w:sz w:val="30"/>
          <w:szCs w:val="30"/>
        </w:rPr>
      </w:pPr>
      <w:r w:rsidRPr="00142C3F">
        <w:rPr>
          <w:sz w:val="30"/>
          <w:szCs w:val="30"/>
        </w:rPr>
        <w:lastRenderedPageBreak/>
        <w:t>CHAPTER 3</w:t>
      </w:r>
    </w:p>
    <w:p w14:paraId="276CDEAF" w14:textId="77777777" w:rsidR="00062D87" w:rsidRPr="00142C3F" w:rsidRDefault="00F6274C">
      <w:pPr>
        <w:spacing w:after="120"/>
        <w:jc w:val="center"/>
        <w:rPr>
          <w:sz w:val="30"/>
          <w:szCs w:val="30"/>
        </w:rPr>
      </w:pPr>
      <w:r w:rsidRPr="00142C3F">
        <w:rPr>
          <w:b/>
          <w:sz w:val="30"/>
          <w:szCs w:val="30"/>
        </w:rPr>
        <w:t>CONCLUSION &amp; FUTURE SCOPE</w:t>
      </w:r>
    </w:p>
    <w:p w14:paraId="16A7AC61" w14:textId="77777777" w:rsidR="00062D87" w:rsidRPr="00B46175" w:rsidRDefault="00F6274C">
      <w:pPr>
        <w:pStyle w:val="Heading2"/>
        <w:spacing w:before="160" w:after="120"/>
      </w:pPr>
      <w:r w:rsidRPr="00B46175">
        <w:t>3.1 Conclusion</w:t>
      </w:r>
    </w:p>
    <w:p w14:paraId="398CBFAF" w14:textId="77777777" w:rsidR="00062D87" w:rsidRPr="00B46175" w:rsidRDefault="00F6274C" w:rsidP="00522C2F">
      <w:pPr>
        <w:jc w:val="both"/>
        <w:rPr>
          <w:sz w:val="26"/>
          <w:szCs w:val="26"/>
        </w:rPr>
      </w:pPr>
      <w:r w:rsidRPr="00B46175">
        <w:rPr>
          <w:sz w:val="26"/>
          <w:szCs w:val="26"/>
        </w:rPr>
        <w:t>The Student Attendance Management System demonstrates how object-oriented programming in C++ can be applied to a practical academic record-management problem. The implementation provides student registration, attendance marking, attendance-status display, student search, percentage calculation, low-attendance identification and attendance-history storage.</w:t>
      </w:r>
    </w:p>
    <w:p w14:paraId="67A26A1F" w14:textId="77777777" w:rsidR="00062D87" w:rsidRPr="00B46175" w:rsidRDefault="00F6274C" w:rsidP="00522C2F">
      <w:pPr>
        <w:jc w:val="both"/>
        <w:rPr>
          <w:sz w:val="26"/>
          <w:szCs w:val="26"/>
        </w:rPr>
      </w:pPr>
      <w:r w:rsidRPr="00B46175">
        <w:rPr>
          <w:sz w:val="26"/>
          <w:szCs w:val="26"/>
        </w:rPr>
        <w:t>The use of classes and encapsulation organizes student and attendance data, while abstraction separates system operations from their internal implementation. File handling provides persistent attendance-history storage, and input validation improves the reliability of menu and attendance inputs. The test cases demonstrate the expected behavior of the major modules.</w:t>
      </w:r>
    </w:p>
    <w:p w14:paraId="5CCE2763" w14:textId="77777777" w:rsidR="00062D87" w:rsidRPr="00B46175" w:rsidRDefault="00F6274C">
      <w:pPr>
        <w:pStyle w:val="Heading2"/>
        <w:spacing w:before="160" w:after="120"/>
      </w:pPr>
      <w:r w:rsidRPr="00B46175">
        <w:t>3.2 Future Scope</w:t>
      </w:r>
    </w:p>
    <w:p w14:paraId="6BC9F207" w14:textId="77777777" w:rsidR="00062D87" w:rsidRPr="00B46175" w:rsidRDefault="00F6274C" w:rsidP="00522C2F">
      <w:pPr>
        <w:pStyle w:val="ListBullet"/>
        <w:spacing w:after="60"/>
        <w:jc w:val="both"/>
        <w:rPr>
          <w:sz w:val="26"/>
          <w:szCs w:val="26"/>
        </w:rPr>
      </w:pPr>
      <w:r w:rsidRPr="00B46175">
        <w:rPr>
          <w:sz w:val="26"/>
          <w:szCs w:val="26"/>
        </w:rPr>
        <w:t>Store student and attendance records in a structured database instead of only a text file.</w:t>
      </w:r>
    </w:p>
    <w:p w14:paraId="3D56FA6B" w14:textId="77777777" w:rsidR="00062D87" w:rsidRPr="00B46175" w:rsidRDefault="00F6274C" w:rsidP="00522C2F">
      <w:pPr>
        <w:pStyle w:val="ListBullet"/>
        <w:spacing w:after="60"/>
        <w:jc w:val="both"/>
        <w:rPr>
          <w:sz w:val="26"/>
          <w:szCs w:val="26"/>
        </w:rPr>
      </w:pPr>
      <w:r w:rsidRPr="00B46175">
        <w:rPr>
          <w:sz w:val="26"/>
          <w:szCs w:val="26"/>
        </w:rPr>
        <w:t>Add date and time capture automatically for every attendance session.</w:t>
      </w:r>
    </w:p>
    <w:p w14:paraId="4CD1A8B9" w14:textId="77777777" w:rsidR="00062D87" w:rsidRPr="00B46175" w:rsidRDefault="00F6274C" w:rsidP="00522C2F">
      <w:pPr>
        <w:pStyle w:val="ListBullet"/>
        <w:spacing w:after="60"/>
        <w:jc w:val="both"/>
        <w:rPr>
          <w:sz w:val="26"/>
          <w:szCs w:val="26"/>
        </w:rPr>
      </w:pPr>
      <w:r w:rsidRPr="00B46175">
        <w:rPr>
          <w:sz w:val="26"/>
          <w:szCs w:val="26"/>
        </w:rPr>
        <w:t>Support multiple classes, sections, subjects and faculty accounts.</w:t>
      </w:r>
    </w:p>
    <w:p w14:paraId="2242907C" w14:textId="77777777" w:rsidR="00062D87" w:rsidRPr="00B46175" w:rsidRDefault="00F6274C" w:rsidP="00522C2F">
      <w:pPr>
        <w:pStyle w:val="ListBullet"/>
        <w:spacing w:after="60"/>
        <w:jc w:val="both"/>
        <w:rPr>
          <w:sz w:val="26"/>
          <w:szCs w:val="26"/>
        </w:rPr>
      </w:pPr>
      <w:r w:rsidRPr="00B46175">
        <w:rPr>
          <w:sz w:val="26"/>
          <w:szCs w:val="26"/>
        </w:rPr>
        <w:t>Provide daily, weekly, monthly and semester-wise attendance reports.</w:t>
      </w:r>
    </w:p>
    <w:p w14:paraId="6EAD9F43" w14:textId="77777777" w:rsidR="00062D87" w:rsidRPr="00B46175" w:rsidRDefault="00F6274C" w:rsidP="00522C2F">
      <w:pPr>
        <w:pStyle w:val="ListBullet"/>
        <w:spacing w:after="60"/>
        <w:jc w:val="both"/>
        <w:rPr>
          <w:sz w:val="26"/>
          <w:szCs w:val="26"/>
        </w:rPr>
      </w:pPr>
      <w:r w:rsidRPr="00B46175">
        <w:rPr>
          <w:sz w:val="26"/>
          <w:szCs w:val="26"/>
        </w:rPr>
        <w:t>Add import/export support using CSV or spreadsheet formats.</w:t>
      </w:r>
    </w:p>
    <w:p w14:paraId="15C3D2B7" w14:textId="77777777" w:rsidR="00062D87" w:rsidRPr="00B46175" w:rsidRDefault="00F6274C" w:rsidP="00522C2F">
      <w:pPr>
        <w:pStyle w:val="ListBullet"/>
        <w:spacing w:after="60"/>
        <w:jc w:val="both"/>
        <w:rPr>
          <w:sz w:val="26"/>
          <w:szCs w:val="26"/>
        </w:rPr>
      </w:pPr>
      <w:r w:rsidRPr="00B46175">
        <w:rPr>
          <w:sz w:val="26"/>
          <w:szCs w:val="26"/>
        </w:rPr>
        <w:t>Add administrator functions for student, subject and attendance management.</w:t>
      </w:r>
    </w:p>
    <w:p w14:paraId="1477763F" w14:textId="77777777" w:rsidR="00062D87" w:rsidRPr="00B46175" w:rsidRDefault="00F6274C" w:rsidP="00522C2F">
      <w:pPr>
        <w:pStyle w:val="ListBullet"/>
        <w:spacing w:after="60"/>
        <w:jc w:val="both"/>
        <w:rPr>
          <w:sz w:val="26"/>
          <w:szCs w:val="26"/>
        </w:rPr>
      </w:pPr>
      <w:r w:rsidRPr="00B46175">
        <w:rPr>
          <w:sz w:val="26"/>
          <w:szCs w:val="26"/>
        </w:rPr>
        <w:t>Provide authentication for faculty and administrators.</w:t>
      </w:r>
    </w:p>
    <w:p w14:paraId="46001877" w14:textId="77777777" w:rsidR="00062D87" w:rsidRPr="00B46175" w:rsidRDefault="00F6274C" w:rsidP="00522C2F">
      <w:pPr>
        <w:pStyle w:val="ListBullet"/>
        <w:spacing w:after="60"/>
        <w:jc w:val="both"/>
        <w:rPr>
          <w:sz w:val="26"/>
          <w:szCs w:val="26"/>
        </w:rPr>
      </w:pPr>
      <w:r w:rsidRPr="00B46175">
        <w:rPr>
          <w:sz w:val="26"/>
          <w:szCs w:val="26"/>
        </w:rPr>
        <w:t>Add a graphical, web-based or mobile user interface.</w:t>
      </w:r>
    </w:p>
    <w:p w14:paraId="0CB7754F" w14:textId="77777777" w:rsidR="00062D87" w:rsidRPr="00B46175" w:rsidRDefault="00F6274C" w:rsidP="00522C2F">
      <w:pPr>
        <w:pStyle w:val="ListBullet"/>
        <w:spacing w:after="60"/>
        <w:jc w:val="both"/>
        <w:rPr>
          <w:sz w:val="26"/>
          <w:szCs w:val="26"/>
        </w:rPr>
      </w:pPr>
      <w:r w:rsidRPr="00B46175">
        <w:rPr>
          <w:sz w:val="26"/>
          <w:szCs w:val="26"/>
        </w:rPr>
        <w:t>Provide notifications for students with attendance below the required threshold.</w:t>
      </w:r>
    </w:p>
    <w:p w14:paraId="751C16A3" w14:textId="77777777" w:rsidR="00062D87" w:rsidRPr="00B46175" w:rsidRDefault="00F6274C" w:rsidP="00522C2F">
      <w:pPr>
        <w:pStyle w:val="ListBullet"/>
        <w:spacing w:after="60"/>
        <w:jc w:val="both"/>
        <w:rPr>
          <w:sz w:val="26"/>
          <w:szCs w:val="26"/>
        </w:rPr>
      </w:pPr>
      <w:r w:rsidRPr="00B46175">
        <w:rPr>
          <w:sz w:val="26"/>
          <w:szCs w:val="26"/>
        </w:rPr>
        <w:t>Add backup and restore features for attendance records.</w:t>
      </w:r>
    </w:p>
    <w:p w14:paraId="519D5B3B" w14:textId="77777777" w:rsidR="00062D87" w:rsidRPr="00B46175" w:rsidRDefault="00F6274C">
      <w:pPr>
        <w:rPr>
          <w:sz w:val="26"/>
          <w:szCs w:val="26"/>
        </w:rPr>
      </w:pPr>
      <w:r w:rsidRPr="00B46175">
        <w:rPr>
          <w:sz w:val="26"/>
          <w:szCs w:val="26"/>
        </w:rPr>
        <w:br w:type="page"/>
      </w:r>
    </w:p>
    <w:p w14:paraId="1CC1D58E" w14:textId="77777777" w:rsidR="00062D87" w:rsidRPr="00142C3F" w:rsidRDefault="00F6274C">
      <w:pPr>
        <w:spacing w:after="120"/>
        <w:jc w:val="center"/>
        <w:rPr>
          <w:sz w:val="30"/>
          <w:szCs w:val="30"/>
        </w:rPr>
      </w:pPr>
      <w:r w:rsidRPr="00142C3F">
        <w:rPr>
          <w:b/>
          <w:sz w:val="30"/>
          <w:szCs w:val="30"/>
        </w:rPr>
        <w:lastRenderedPageBreak/>
        <w:t>REFERENCES</w:t>
      </w:r>
    </w:p>
    <w:p w14:paraId="532A6A5F" w14:textId="77777777" w:rsidR="00062D87" w:rsidRPr="00B46175" w:rsidRDefault="00F6274C" w:rsidP="00522C2F">
      <w:pPr>
        <w:jc w:val="both"/>
        <w:rPr>
          <w:sz w:val="26"/>
          <w:szCs w:val="26"/>
        </w:rPr>
      </w:pPr>
      <w:r w:rsidRPr="00B46175">
        <w:rPr>
          <w:sz w:val="26"/>
          <w:szCs w:val="26"/>
        </w:rPr>
        <w:t>1. B. Stroustrup, The C++ Programming Language, 4th ed., Addison-Wesley, 2013.</w:t>
      </w:r>
    </w:p>
    <w:p w14:paraId="1D3FAAC9" w14:textId="77777777" w:rsidR="00062D87" w:rsidRPr="00B46175" w:rsidRDefault="00F6274C" w:rsidP="00522C2F">
      <w:pPr>
        <w:jc w:val="both"/>
        <w:rPr>
          <w:sz w:val="26"/>
          <w:szCs w:val="26"/>
        </w:rPr>
      </w:pPr>
      <w:r w:rsidRPr="00B46175">
        <w:rPr>
          <w:sz w:val="26"/>
          <w:szCs w:val="26"/>
        </w:rPr>
        <w:t>2. E. Balagurusamy, Object-Oriented Programming with C++, McGraw Hill Education.</w:t>
      </w:r>
    </w:p>
    <w:p w14:paraId="2E87A68E" w14:textId="77777777" w:rsidR="00062D87" w:rsidRPr="00B46175" w:rsidRDefault="00F6274C" w:rsidP="00522C2F">
      <w:pPr>
        <w:jc w:val="both"/>
        <w:rPr>
          <w:sz w:val="26"/>
          <w:szCs w:val="26"/>
        </w:rPr>
      </w:pPr>
      <w:r w:rsidRPr="00B46175">
        <w:rPr>
          <w:sz w:val="26"/>
          <w:szCs w:val="26"/>
        </w:rPr>
        <w:t>3. H. Schildt, C++: The Complete Reference, 4th ed., McGraw-Hill.</w:t>
      </w:r>
    </w:p>
    <w:p w14:paraId="250D5EA5" w14:textId="77777777" w:rsidR="00062D87" w:rsidRPr="00B46175" w:rsidRDefault="00F6274C" w:rsidP="00522C2F">
      <w:pPr>
        <w:jc w:val="both"/>
        <w:rPr>
          <w:sz w:val="26"/>
          <w:szCs w:val="26"/>
        </w:rPr>
      </w:pPr>
      <w:r w:rsidRPr="00B46175">
        <w:rPr>
          <w:sz w:val="26"/>
          <w:szCs w:val="26"/>
        </w:rPr>
        <w:t>4. C++ Reference, cppreference.com – https://en.cppreference.com</w:t>
      </w:r>
    </w:p>
    <w:p w14:paraId="0CF4973E" w14:textId="77777777" w:rsidR="00062D87" w:rsidRPr="00B46175" w:rsidRDefault="00F6274C" w:rsidP="00522C2F">
      <w:pPr>
        <w:jc w:val="both"/>
        <w:rPr>
          <w:sz w:val="26"/>
          <w:szCs w:val="26"/>
        </w:rPr>
      </w:pPr>
      <w:r w:rsidRPr="00B46175">
        <w:rPr>
          <w:sz w:val="26"/>
          <w:szCs w:val="26"/>
        </w:rPr>
        <w:t>5. Course material: Object Oriented Programming through C++ (2501CS08), Aditya University.</w:t>
      </w:r>
    </w:p>
    <w:p w14:paraId="1E5ADAF3" w14:textId="77777777" w:rsidR="00062D87" w:rsidRPr="00B46175" w:rsidRDefault="00F6274C">
      <w:pPr>
        <w:rPr>
          <w:sz w:val="26"/>
          <w:szCs w:val="26"/>
        </w:rPr>
      </w:pPr>
      <w:r w:rsidRPr="00B46175">
        <w:rPr>
          <w:sz w:val="26"/>
          <w:szCs w:val="26"/>
        </w:rPr>
        <w:br w:type="page"/>
      </w:r>
    </w:p>
    <w:p w14:paraId="1E8E6350" w14:textId="77777777" w:rsidR="00062D87" w:rsidRPr="00142C3F" w:rsidRDefault="00F6274C">
      <w:pPr>
        <w:spacing w:after="120"/>
        <w:jc w:val="center"/>
        <w:rPr>
          <w:sz w:val="30"/>
          <w:szCs w:val="30"/>
        </w:rPr>
      </w:pPr>
      <w:r w:rsidRPr="00142C3F">
        <w:rPr>
          <w:b/>
          <w:sz w:val="30"/>
          <w:szCs w:val="30"/>
        </w:rPr>
        <w:lastRenderedPageBreak/>
        <w:t>APPENDIX</w:t>
      </w:r>
    </w:p>
    <w:p w14:paraId="5784AF08" w14:textId="77777777" w:rsidR="00062D87" w:rsidRDefault="00F6274C">
      <w:pPr>
        <w:spacing w:after="120"/>
        <w:jc w:val="center"/>
      </w:pPr>
      <w:r>
        <w:rPr>
          <w:b/>
        </w:rPr>
        <w:t>TEAM MEMBERS AND RESPONSIBILITIES</w:t>
      </w:r>
    </w:p>
    <w:tbl>
      <w:tblPr>
        <w:tblStyle w:val="TableGrid"/>
        <w:tblW w:w="0" w:type="auto"/>
        <w:jc w:val="center"/>
        <w:tblLook w:val="04A0" w:firstRow="1" w:lastRow="0" w:firstColumn="1" w:lastColumn="0" w:noHBand="0" w:noVBand="1"/>
      </w:tblPr>
      <w:tblGrid>
        <w:gridCol w:w="3212"/>
        <w:gridCol w:w="3213"/>
        <w:gridCol w:w="3213"/>
      </w:tblGrid>
      <w:tr w:rsidR="00062D87" w14:paraId="301DBD43" w14:textId="77777777" w:rsidTr="007B2CF8">
        <w:trPr>
          <w:trHeight w:val="580"/>
          <w:jc w:val="center"/>
        </w:trPr>
        <w:tc>
          <w:tcPr>
            <w:tcW w:w="3216" w:type="dxa"/>
            <w:vAlign w:val="center"/>
          </w:tcPr>
          <w:p w14:paraId="183B9DE0" w14:textId="77777777" w:rsidR="00062D87" w:rsidRPr="007B2CF8" w:rsidRDefault="00F6274C" w:rsidP="007B2CF8">
            <w:pPr>
              <w:spacing w:after="0" w:line="240" w:lineRule="auto"/>
              <w:jc w:val="center"/>
              <w:rPr>
                <w:sz w:val="24"/>
                <w:szCs w:val="24"/>
              </w:rPr>
            </w:pPr>
            <w:r w:rsidRPr="007B2CF8">
              <w:rPr>
                <w:b/>
                <w:sz w:val="24"/>
                <w:szCs w:val="24"/>
              </w:rPr>
              <w:t>Roll No.</w:t>
            </w:r>
          </w:p>
        </w:tc>
        <w:tc>
          <w:tcPr>
            <w:tcW w:w="3216" w:type="dxa"/>
            <w:vAlign w:val="center"/>
          </w:tcPr>
          <w:p w14:paraId="4224574B" w14:textId="77777777" w:rsidR="00062D87" w:rsidRPr="007B2CF8" w:rsidRDefault="00F6274C" w:rsidP="007B2CF8">
            <w:pPr>
              <w:spacing w:after="0" w:line="240" w:lineRule="auto"/>
              <w:jc w:val="center"/>
              <w:rPr>
                <w:sz w:val="24"/>
                <w:szCs w:val="24"/>
              </w:rPr>
            </w:pPr>
            <w:r w:rsidRPr="007B2CF8">
              <w:rPr>
                <w:b/>
                <w:sz w:val="24"/>
                <w:szCs w:val="24"/>
              </w:rPr>
              <w:t>Name</w:t>
            </w:r>
          </w:p>
        </w:tc>
        <w:tc>
          <w:tcPr>
            <w:tcW w:w="3216" w:type="dxa"/>
            <w:vAlign w:val="center"/>
          </w:tcPr>
          <w:p w14:paraId="0735A593" w14:textId="77777777" w:rsidR="00062D87" w:rsidRPr="007B2CF8" w:rsidRDefault="00F6274C" w:rsidP="007B2CF8">
            <w:pPr>
              <w:spacing w:after="0" w:line="240" w:lineRule="auto"/>
              <w:jc w:val="center"/>
              <w:rPr>
                <w:sz w:val="24"/>
                <w:szCs w:val="24"/>
              </w:rPr>
            </w:pPr>
            <w:r w:rsidRPr="007B2CF8">
              <w:rPr>
                <w:b/>
                <w:sz w:val="24"/>
                <w:szCs w:val="24"/>
              </w:rPr>
              <w:t>Role / Responsibility</w:t>
            </w:r>
          </w:p>
        </w:tc>
      </w:tr>
      <w:tr w:rsidR="00062D87" w14:paraId="31EE5C7E" w14:textId="77777777">
        <w:trPr>
          <w:jc w:val="center"/>
        </w:trPr>
        <w:tc>
          <w:tcPr>
            <w:tcW w:w="3216" w:type="dxa"/>
          </w:tcPr>
          <w:p w14:paraId="7FF28A67" w14:textId="77777777" w:rsidR="00062D87" w:rsidRDefault="00F6274C" w:rsidP="007B2CF8">
            <w:pPr>
              <w:spacing w:after="120" w:line="240" w:lineRule="auto"/>
              <w:jc w:val="center"/>
            </w:pPr>
            <w:r>
              <w:t>25B11AI860</w:t>
            </w:r>
          </w:p>
          <w:p w14:paraId="16B4942C" w14:textId="77777777" w:rsidR="00062D87" w:rsidRDefault="00062D87" w:rsidP="007B2CF8">
            <w:pPr>
              <w:spacing w:after="0" w:line="240" w:lineRule="auto"/>
              <w:jc w:val="center"/>
            </w:pPr>
          </w:p>
        </w:tc>
        <w:tc>
          <w:tcPr>
            <w:tcW w:w="3216" w:type="dxa"/>
          </w:tcPr>
          <w:p w14:paraId="28A50E1D" w14:textId="7FD0F56F" w:rsidR="00062D87" w:rsidRDefault="00F6274C" w:rsidP="007B2CF8">
            <w:pPr>
              <w:spacing w:after="0" w:line="240" w:lineRule="auto"/>
              <w:jc w:val="center"/>
            </w:pPr>
            <w:r>
              <w:t>ORSU LEELA BHARANI</w:t>
            </w:r>
          </w:p>
        </w:tc>
        <w:tc>
          <w:tcPr>
            <w:tcW w:w="3216" w:type="dxa"/>
          </w:tcPr>
          <w:p w14:paraId="5F1B35DE" w14:textId="77777777" w:rsidR="00062D87" w:rsidRDefault="00F6274C" w:rsidP="007B2CF8">
            <w:pPr>
              <w:spacing w:after="0" w:line="240" w:lineRule="auto"/>
              <w:jc w:val="center"/>
            </w:pPr>
            <w:r>
              <w:t>Student Registration + Student Class</w:t>
            </w:r>
          </w:p>
        </w:tc>
      </w:tr>
      <w:tr w:rsidR="00062D87" w14:paraId="7925B377" w14:textId="77777777">
        <w:trPr>
          <w:jc w:val="center"/>
        </w:trPr>
        <w:tc>
          <w:tcPr>
            <w:tcW w:w="3216" w:type="dxa"/>
          </w:tcPr>
          <w:p w14:paraId="205F1542" w14:textId="77777777" w:rsidR="00062D87" w:rsidRDefault="00F6274C" w:rsidP="007B2CF8">
            <w:pPr>
              <w:spacing w:after="120" w:line="240" w:lineRule="auto"/>
              <w:jc w:val="center"/>
            </w:pPr>
            <w:r>
              <w:t>25B11AI103</w:t>
            </w:r>
          </w:p>
          <w:p w14:paraId="7ABF4363" w14:textId="77777777" w:rsidR="00062D87" w:rsidRDefault="00062D87" w:rsidP="007B2CF8">
            <w:pPr>
              <w:spacing w:after="0" w:line="240" w:lineRule="auto"/>
              <w:jc w:val="center"/>
            </w:pPr>
          </w:p>
        </w:tc>
        <w:tc>
          <w:tcPr>
            <w:tcW w:w="3216" w:type="dxa"/>
          </w:tcPr>
          <w:p w14:paraId="168938EF" w14:textId="77777777" w:rsidR="00062D87" w:rsidRDefault="00F6274C" w:rsidP="007B2CF8">
            <w:pPr>
              <w:spacing w:after="0" w:line="240" w:lineRule="auto"/>
              <w:jc w:val="center"/>
            </w:pPr>
            <w:r>
              <w:t>BATHULA N S L DURGA RISHITHA</w:t>
            </w:r>
          </w:p>
        </w:tc>
        <w:tc>
          <w:tcPr>
            <w:tcW w:w="3216" w:type="dxa"/>
          </w:tcPr>
          <w:p w14:paraId="2959E7FE" w14:textId="77777777" w:rsidR="00062D87" w:rsidRDefault="00F6274C" w:rsidP="007B2CF8">
            <w:pPr>
              <w:spacing w:after="0" w:line="240" w:lineRule="auto"/>
              <w:jc w:val="center"/>
            </w:pPr>
            <w:r>
              <w:t>Attendance Marking + Attendance Record</w:t>
            </w:r>
          </w:p>
        </w:tc>
      </w:tr>
      <w:tr w:rsidR="00062D87" w14:paraId="0C8A8424" w14:textId="77777777">
        <w:trPr>
          <w:jc w:val="center"/>
        </w:trPr>
        <w:tc>
          <w:tcPr>
            <w:tcW w:w="3216" w:type="dxa"/>
          </w:tcPr>
          <w:p w14:paraId="3662E546" w14:textId="77777777" w:rsidR="00062D87" w:rsidRDefault="00F6274C" w:rsidP="007B2CF8">
            <w:pPr>
              <w:spacing w:after="120" w:line="240" w:lineRule="auto"/>
              <w:jc w:val="center"/>
            </w:pPr>
            <w:r>
              <w:t>25B11AI357</w:t>
            </w:r>
          </w:p>
          <w:p w14:paraId="0B0290D0" w14:textId="77777777" w:rsidR="00062D87" w:rsidRDefault="00062D87" w:rsidP="007B2CF8">
            <w:pPr>
              <w:spacing w:after="0" w:line="240" w:lineRule="auto"/>
              <w:jc w:val="center"/>
            </w:pPr>
          </w:p>
        </w:tc>
        <w:tc>
          <w:tcPr>
            <w:tcW w:w="3216" w:type="dxa"/>
          </w:tcPr>
          <w:p w14:paraId="7C7A41FE" w14:textId="77777777" w:rsidR="00062D87" w:rsidRDefault="00F6274C" w:rsidP="007B2CF8">
            <w:pPr>
              <w:spacing w:after="0" w:line="240" w:lineRule="auto"/>
              <w:jc w:val="center"/>
            </w:pPr>
            <w:r>
              <w:t>GONDYALA SRIRAM PRAKHYATH</w:t>
            </w:r>
          </w:p>
        </w:tc>
        <w:tc>
          <w:tcPr>
            <w:tcW w:w="3216" w:type="dxa"/>
          </w:tcPr>
          <w:p w14:paraId="7942A395" w14:textId="77777777" w:rsidR="00062D87" w:rsidRDefault="00F6274C" w:rsidP="007B2CF8">
            <w:pPr>
              <w:spacing w:after="0" w:line="240" w:lineRule="auto"/>
              <w:jc w:val="center"/>
            </w:pPr>
            <w:r>
              <w:t>Student Search + Attendance Report</w:t>
            </w:r>
          </w:p>
        </w:tc>
      </w:tr>
      <w:tr w:rsidR="00062D87" w14:paraId="60FF1F0C" w14:textId="77777777">
        <w:trPr>
          <w:jc w:val="center"/>
        </w:trPr>
        <w:tc>
          <w:tcPr>
            <w:tcW w:w="3216" w:type="dxa"/>
          </w:tcPr>
          <w:p w14:paraId="38FC1A0B" w14:textId="77777777" w:rsidR="00062D87" w:rsidRDefault="00F6274C" w:rsidP="007B2CF8">
            <w:pPr>
              <w:spacing w:after="120" w:line="240" w:lineRule="auto"/>
              <w:jc w:val="center"/>
            </w:pPr>
            <w:r>
              <w:t>25B11AI027</w:t>
            </w:r>
          </w:p>
          <w:p w14:paraId="3A7FDDFB" w14:textId="77777777" w:rsidR="00062D87" w:rsidRDefault="00062D87" w:rsidP="007B2CF8">
            <w:pPr>
              <w:spacing w:after="0" w:line="240" w:lineRule="auto"/>
              <w:jc w:val="center"/>
            </w:pPr>
          </w:p>
        </w:tc>
        <w:tc>
          <w:tcPr>
            <w:tcW w:w="3216" w:type="dxa"/>
          </w:tcPr>
          <w:p w14:paraId="5673B2AF" w14:textId="0E649EA9" w:rsidR="00062D87" w:rsidRDefault="00F6274C" w:rsidP="007B2CF8">
            <w:pPr>
              <w:spacing w:after="0" w:line="240" w:lineRule="auto"/>
              <w:jc w:val="center"/>
            </w:pPr>
            <w:r>
              <w:t>ELUBANDI MANIKANTA</w:t>
            </w:r>
          </w:p>
        </w:tc>
        <w:tc>
          <w:tcPr>
            <w:tcW w:w="3216" w:type="dxa"/>
          </w:tcPr>
          <w:p w14:paraId="2F9ACEDF" w14:textId="77777777" w:rsidR="00062D87" w:rsidRDefault="00F6274C" w:rsidP="007B2CF8">
            <w:pPr>
              <w:spacing w:after="0" w:line="240" w:lineRule="auto"/>
              <w:jc w:val="center"/>
            </w:pPr>
            <w:r>
              <w:t>Percentage Calculation + File Handling</w:t>
            </w:r>
          </w:p>
        </w:tc>
      </w:tr>
    </w:tbl>
    <w:p w14:paraId="3656E7A0" w14:textId="77777777" w:rsidR="00062D87" w:rsidRDefault="00062D87"/>
    <w:sectPr w:rsidR="00062D87" w:rsidSect="009F7820">
      <w:footerReference w:type="default" r:id="rId24"/>
      <w:pgSz w:w="12240" w:h="15840"/>
      <w:pgMar w:top="1080" w:right="1296" w:bottom="108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C7D7" w14:textId="77777777" w:rsidR="0011333D" w:rsidRDefault="0011333D">
      <w:pPr>
        <w:spacing w:line="240" w:lineRule="auto"/>
      </w:pPr>
      <w:r>
        <w:separator/>
      </w:r>
    </w:p>
  </w:endnote>
  <w:endnote w:type="continuationSeparator" w:id="0">
    <w:p w14:paraId="711BE966" w14:textId="77777777" w:rsidR="0011333D" w:rsidRDefault="001133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97383"/>
      <w:docPartObj>
        <w:docPartGallery w:val="Page Numbers (Bottom of Page)"/>
        <w:docPartUnique/>
      </w:docPartObj>
    </w:sdtPr>
    <w:sdtEndPr>
      <w:rPr>
        <w:noProof/>
      </w:rPr>
    </w:sdtEndPr>
    <w:sdtContent>
      <w:p w14:paraId="1363F0DB" w14:textId="625712C8" w:rsidR="009F7820" w:rsidRDefault="009F78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562A80" w14:textId="77777777" w:rsidR="009F7820" w:rsidRDefault="009F7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0833" w14:textId="5C724576" w:rsidR="00062D87" w:rsidRPr="009F7820" w:rsidRDefault="00F6274C">
    <w:pPr>
      <w:pStyle w:val="Footer"/>
      <w:jc w:val="center"/>
      <w:rPr>
        <w:lang w:val="en-IN"/>
      </w:rP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D8AC" w14:textId="77777777" w:rsidR="009F7820" w:rsidRPr="009F7820" w:rsidRDefault="009F7820">
    <w:pPr>
      <w:pStyle w:val="Footer"/>
      <w:jc w:val="center"/>
      <w:rPr>
        <w:lang w:val="en-IN"/>
      </w:rP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0EAC" w14:textId="77777777" w:rsidR="0011333D" w:rsidRDefault="0011333D">
      <w:pPr>
        <w:spacing w:after="0"/>
      </w:pPr>
      <w:r>
        <w:separator/>
      </w:r>
    </w:p>
  </w:footnote>
  <w:footnote w:type="continuationSeparator" w:id="0">
    <w:p w14:paraId="667A74B4" w14:textId="77777777" w:rsidR="0011333D" w:rsidRDefault="001133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013606145">
    <w:abstractNumId w:val="5"/>
  </w:num>
  <w:num w:numId="2" w16cid:durableId="1010913057">
    <w:abstractNumId w:val="3"/>
  </w:num>
  <w:num w:numId="3" w16cid:durableId="1858808580">
    <w:abstractNumId w:val="2"/>
  </w:num>
  <w:num w:numId="4" w16cid:durableId="455370793">
    <w:abstractNumId w:val="4"/>
  </w:num>
  <w:num w:numId="5" w16cid:durableId="1314946898">
    <w:abstractNumId w:val="1"/>
  </w:num>
  <w:num w:numId="6" w16cid:durableId="149155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57F6"/>
    <w:rsid w:val="0006063C"/>
    <w:rsid w:val="00062D87"/>
    <w:rsid w:val="00082C1F"/>
    <w:rsid w:val="000A63E6"/>
    <w:rsid w:val="000D7DEB"/>
    <w:rsid w:val="000F3731"/>
    <w:rsid w:val="0011333D"/>
    <w:rsid w:val="00142C3F"/>
    <w:rsid w:val="0015074B"/>
    <w:rsid w:val="001C3252"/>
    <w:rsid w:val="001E40F0"/>
    <w:rsid w:val="00243490"/>
    <w:rsid w:val="00251242"/>
    <w:rsid w:val="0029639D"/>
    <w:rsid w:val="002D238F"/>
    <w:rsid w:val="00304D6C"/>
    <w:rsid w:val="00326F90"/>
    <w:rsid w:val="00346492"/>
    <w:rsid w:val="003600CF"/>
    <w:rsid w:val="00423EC8"/>
    <w:rsid w:val="00433E0A"/>
    <w:rsid w:val="004526C9"/>
    <w:rsid w:val="00463F7F"/>
    <w:rsid w:val="00485EE1"/>
    <w:rsid w:val="004C5EB7"/>
    <w:rsid w:val="004F7B69"/>
    <w:rsid w:val="00522C2F"/>
    <w:rsid w:val="00572240"/>
    <w:rsid w:val="005F5D3A"/>
    <w:rsid w:val="00602437"/>
    <w:rsid w:val="006024F3"/>
    <w:rsid w:val="006132E5"/>
    <w:rsid w:val="006721F3"/>
    <w:rsid w:val="006B23D8"/>
    <w:rsid w:val="00784F51"/>
    <w:rsid w:val="007B2CF8"/>
    <w:rsid w:val="00824FA4"/>
    <w:rsid w:val="008300E1"/>
    <w:rsid w:val="008A2ECD"/>
    <w:rsid w:val="009536CF"/>
    <w:rsid w:val="00981650"/>
    <w:rsid w:val="009A7074"/>
    <w:rsid w:val="009D3B35"/>
    <w:rsid w:val="009F7820"/>
    <w:rsid w:val="00A40EE8"/>
    <w:rsid w:val="00A7291B"/>
    <w:rsid w:val="00A82FA0"/>
    <w:rsid w:val="00A8398A"/>
    <w:rsid w:val="00AA1D8D"/>
    <w:rsid w:val="00AF499F"/>
    <w:rsid w:val="00B06AA9"/>
    <w:rsid w:val="00B46175"/>
    <w:rsid w:val="00B47730"/>
    <w:rsid w:val="00B720DB"/>
    <w:rsid w:val="00C75161"/>
    <w:rsid w:val="00C85B66"/>
    <w:rsid w:val="00C947E6"/>
    <w:rsid w:val="00CB0664"/>
    <w:rsid w:val="00CB7511"/>
    <w:rsid w:val="00CC39D6"/>
    <w:rsid w:val="00D33F69"/>
    <w:rsid w:val="00D470ED"/>
    <w:rsid w:val="00E803D2"/>
    <w:rsid w:val="00EB56BB"/>
    <w:rsid w:val="00F34F78"/>
    <w:rsid w:val="00F3688A"/>
    <w:rsid w:val="00F6274C"/>
    <w:rsid w:val="00FC693F"/>
    <w:rsid w:val="00FD7280"/>
    <w:rsid w:val="00FF500E"/>
    <w:rsid w:val="78327BA0"/>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617C81"/>
  <w14:defaultImageDpi w14:val="300"/>
  <w15:docId w15:val="{4455E897-E469-449B-9424-7324797A9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styleId="TableGridLight">
    <w:name w:val="Grid Table Light"/>
    <w:basedOn w:val="TableNormal"/>
    <w:uiPriority w:val="40"/>
    <w:rsid w:val="00142C3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38</Pages>
  <Words>4041</Words>
  <Characters>23036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orsu leelabharani</cp:lastModifiedBy>
  <cp:revision>9</cp:revision>
  <cp:lastPrinted>2026-10-26T11:49:00Z</cp:lastPrinted>
  <dcterms:created xsi:type="dcterms:W3CDTF">2026-10-15T17:17:00Z</dcterms:created>
  <dcterms:modified xsi:type="dcterms:W3CDTF">2026-10-26T11:52:00Z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eyJoZGlkIjoiM2NkYTNkYTYyNjZlODhhODI5NDM2MjIyMzcyODhhNmYiLCJ1c2VySWQiOiI1NDk3NTgxMDA5MDQifQ==</vt:lpwstr>
  </property>
  <property fmtid="{D5CDD505-2E9C-101B-9397-08002B2CF9AE}" pid="3" name="KSOProductBuildVer">
    <vt:lpwstr>1033-12.1.0.29162</vt:lpwstr>
  </property>
  <property fmtid="{D5CDD505-2E9C-101B-9397-08002B2CF9AE}" pid="4" name="ICV">
    <vt:lpwstr>6B62C2106629482093F67017D1B0C918_12</vt:lpwstr>
  </property>
</Properties>
</file>